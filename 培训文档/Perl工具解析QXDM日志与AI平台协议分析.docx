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02B2B">
      <w:pPr>
        <w:pStyle w:val="31"/>
      </w:pPr>
      <w:r>
        <w:rPr>
          <w:rFonts w:ascii="微软雅黑" w:hAnsi="微软雅黑" w:eastAsia="微软雅黑"/>
          <w:color w:val="000000"/>
          <w:sz w:val="44"/>
        </w:rPr>
        <w:t>Perl工具解析QXDM日志与AI平台协议分析</w:t>
      </w:r>
    </w:p>
    <w:p w14:paraId="18A71944">
      <w:r>
        <w:rPr>
          <w:rFonts w:ascii="微软雅黑" w:hAnsi="微软雅黑" w:eastAsia="微软雅黑"/>
          <w:color w:val="444444"/>
          <w:sz w:val="24"/>
        </w:rPr>
        <w:t>日志过滤：速率 / 接入 / 掉线三类问题的日志提取</w:t>
      </w:r>
    </w:p>
    <w:p w14:paraId="6988C03B">
      <w:r>
        <w:rPr>
          <w:rFonts w:ascii="微软雅黑" w:hAnsi="微软雅黑" w:eastAsia="微软雅黑"/>
          <w:b w:val="0"/>
          <w:sz w:val="21"/>
        </w:rPr>
        <w:t>本</w:t>
      </w:r>
      <w:r>
        <w:rPr>
          <w:rFonts w:hint="eastAsia"/>
          <w:b w:val="0"/>
          <w:sz w:val="21"/>
          <w:lang w:val="en-US" w:eastAsia="zh-CN"/>
        </w:rPr>
        <w:t>文旦</w:t>
      </w:r>
      <w:r>
        <w:rPr>
          <w:rFonts w:ascii="微软雅黑" w:hAnsi="微软雅黑" w:eastAsia="微软雅黑"/>
          <w:b w:val="0"/>
          <w:sz w:val="21"/>
        </w:rPr>
        <w:t>面向需要使用 Perl 脚本从 QXDM 抓取的 NR5G 日志中快速提取特定问题域报文、再把提取结果交给 AI 平台做协议分析的工程师。</w:t>
      </w:r>
      <w:r>
        <w:rPr>
          <w:rFonts w:hint="eastAsia"/>
          <w:b w:val="0"/>
          <w:sz w:val="21"/>
          <w:lang w:eastAsia="zh-CN"/>
        </w:rPr>
        <w:t>文档</w:t>
      </w:r>
      <w:r>
        <w:rPr>
          <w:rFonts w:ascii="微软雅黑" w:hAnsi="微软雅黑" w:eastAsia="微软雅黑"/>
          <w:b w:val="0"/>
          <w:sz w:val="21"/>
        </w:rPr>
        <w:t>讲解三个过滤脚本：速率、接入、掉线，每个脚本消息过滤，整个日志范围导出，输出为带时间戳的纯文本解码流，可直接粘贴给 AI 平台追问协议细节。三个脚本的 .pl 文件</w:t>
      </w:r>
      <w:r>
        <w:rPr>
          <w:rFonts w:hint="eastAsia"/>
          <w:b w:val="0"/>
          <w:sz w:val="21"/>
          <w:lang w:val="en-US" w:eastAsia="zh-CN"/>
        </w:rPr>
        <w:t>和skill文件</w:t>
      </w:r>
      <w:r>
        <w:rPr>
          <w:rFonts w:ascii="微软雅黑" w:hAnsi="微软雅黑" w:eastAsia="微软雅黑"/>
          <w:b w:val="0"/>
          <w:sz w:val="21"/>
        </w:rPr>
        <w:t>与本</w:t>
      </w:r>
      <w:r>
        <w:rPr>
          <w:rFonts w:hint="eastAsia"/>
          <w:b w:val="0"/>
          <w:sz w:val="21"/>
          <w:lang w:eastAsia="zh-CN"/>
        </w:rPr>
        <w:t>文档</w:t>
      </w:r>
      <w:r>
        <w:rPr>
          <w:rFonts w:ascii="微软雅黑" w:hAnsi="微软雅黑" w:eastAsia="微软雅黑"/>
          <w:b w:val="0"/>
          <w:sz w:val="21"/>
        </w:rPr>
        <w:t>放在同一目录。</w:t>
      </w:r>
    </w:p>
    <w:p w14:paraId="09F127B3">
      <w:pPr>
        <w:pStyle w:val="3"/>
      </w:pPr>
      <w:r>
        <w:rPr>
          <w:rFonts w:ascii="微软雅黑" w:hAnsi="微软雅黑" w:eastAsia="微软雅黑"/>
          <w:color w:val="1F3B64"/>
          <w:sz w:val="30"/>
        </w:rPr>
        <w:t xml:space="preserve">1 </w:t>
      </w:r>
      <w:r>
        <w:rPr>
          <w:rFonts w:hint="eastAsia" w:ascii="微软雅黑" w:hAnsi="微软雅黑" w:eastAsia="微软雅黑"/>
          <w:color w:val="1F3B64"/>
          <w:sz w:val="30"/>
          <w:lang w:eastAsia="zh-CN"/>
        </w:rPr>
        <w:t>文档</w:t>
      </w:r>
      <w:r>
        <w:rPr>
          <w:rFonts w:ascii="微软雅黑" w:hAnsi="微软雅黑" w:eastAsia="微软雅黑"/>
          <w:color w:val="1F3B64"/>
          <w:sz w:val="30"/>
        </w:rPr>
        <w:t>目的与适用范围</w:t>
      </w:r>
    </w:p>
    <w:p w14:paraId="5DE24F22">
      <w:r>
        <w:rPr>
          <w:rFonts w:ascii="微软雅黑" w:hAnsi="微软雅黑" w:eastAsia="微软雅黑"/>
          <w:b w:val="0"/>
          <w:sz w:val="21"/>
        </w:rPr>
        <w:t>QXDM 原始日志报文</w:t>
      </w:r>
      <w:bookmarkStart w:id="0" w:name="_GoBack"/>
      <w:r>
        <w:rPr>
          <w:rFonts w:ascii="微软雅黑" w:hAnsi="微软雅黑" w:eastAsia="微软雅黑"/>
          <w:b w:val="0"/>
          <w:sz w:val="21"/>
        </w:rPr>
        <w:t>量极大（动辄上千万条），直接交给 AI 平台既慢又容易被无关消息淹没。先用 Perl 调用 QCAT 的消息过滤器，把与问题域相关的消息类型挑出来、按时间顺序导出成文本，再交给 AI 平台，AI 才能集中精力分析协议行为。本</w:t>
      </w:r>
      <w:r>
        <w:rPr>
          <w:rFonts w:hint="eastAsia"/>
          <w:b w:val="0"/>
          <w:sz w:val="21"/>
          <w:lang w:eastAsia="zh-CN"/>
        </w:rPr>
        <w:t>文档</w:t>
      </w:r>
      <w:r>
        <w:rPr>
          <w:rFonts w:ascii="微软雅黑" w:hAnsi="微软雅黑" w:eastAsia="微软雅黑"/>
          <w:b w:val="0"/>
          <w:sz w:val="21"/>
        </w:rPr>
        <w:t>覆盖三类最常见的问题：上下行速率、接入（搜网注册附着）、掉线（无线链路失败）。</w:t>
      </w:r>
    </w:p>
    <w:bookmarkEnd w:id="0"/>
    <w:p w14:paraId="67CC04FE">
      <w:pPr>
        <w:pStyle w:val="16"/>
      </w:pPr>
      <w:r>
        <w:rPr>
          <w:rFonts w:ascii="微软雅黑" w:hAnsi="微软雅黑" w:eastAsia="微软雅黑"/>
          <w:sz w:val="21"/>
        </w:rPr>
        <w:t>能独立运行三个 Perl 过滤脚本并看懂输出文件。</w:t>
      </w:r>
    </w:p>
    <w:p w14:paraId="587192F6">
      <w:pPr>
        <w:pStyle w:val="16"/>
      </w:pPr>
      <w:r>
        <w:rPr>
          <w:rFonts w:ascii="微软雅黑" w:hAnsi="微软雅黑" w:eastAsia="微软雅黑"/>
          <w:sz w:val="21"/>
        </w:rPr>
        <w:t>知道每类问题需要哪些 NR5G 消息类型、每条消息的作用。</w:t>
      </w:r>
    </w:p>
    <w:p w14:paraId="75A15851">
      <w:pPr>
        <w:pStyle w:val="16"/>
      </w:pPr>
      <w:r>
        <w:rPr>
          <w:rFonts w:ascii="微软雅黑" w:hAnsi="微软雅黑" w:eastAsia="微软雅黑"/>
          <w:sz w:val="21"/>
        </w:rPr>
        <w:t>能把过滤后的文本连同问题描述一起交给 AI 平台，获得协议级分析。</w:t>
      </w:r>
    </w:p>
    <w:p w14:paraId="51C2DEBA">
      <w:pPr>
        <w:pStyle w:val="3"/>
      </w:pPr>
      <w:r>
        <w:rPr>
          <w:rFonts w:ascii="微软雅黑" w:hAnsi="微软雅黑" w:eastAsia="微软雅黑"/>
          <w:color w:val="1F3B64"/>
          <w:sz w:val="30"/>
        </w:rPr>
        <w:t>2 工作流程与总体思路</w:t>
      </w:r>
    </w:p>
    <w:p w14:paraId="6FE50F5D">
      <w:pPr>
        <w:pStyle w:val="16"/>
      </w:pPr>
      <w:r>
        <w:rPr>
          <w:rFonts w:ascii="微软雅黑" w:hAnsi="微软雅黑" w:eastAsia="微软雅黑"/>
          <w:sz w:val="21"/>
        </w:rPr>
        <w:t>第一步：用 QXDM 抓取日志并保存为 QCAT 可打开的格式（HDF / QMDL / DLF）。</w:t>
      </w:r>
    </w:p>
    <w:p w14:paraId="5364DA61">
      <w:pPr>
        <w:pStyle w:val="16"/>
      </w:pPr>
      <w:r>
        <w:rPr>
          <w:rFonts w:ascii="微软雅黑" w:hAnsi="微软雅黑" w:eastAsia="微软雅黑"/>
          <w:sz w:val="21"/>
        </w:rPr>
        <w:t>第二步：修改脚本顶部配置区的输入输出路径（本</w:t>
      </w:r>
      <w:r>
        <w:rPr>
          <w:rFonts w:hint="eastAsia"/>
          <w:sz w:val="21"/>
          <w:lang w:eastAsia="zh-CN"/>
        </w:rPr>
        <w:t>文档</w:t>
      </w:r>
      <w:r>
        <w:rPr>
          <w:rFonts w:ascii="微软雅黑" w:hAnsi="微软雅黑" w:eastAsia="微软雅黑"/>
          <w:sz w:val="21"/>
        </w:rPr>
        <w:t>脚本不含时间过滤，导出整个日志）。</w:t>
      </w:r>
    </w:p>
    <w:p w14:paraId="7DFF83B8">
      <w:pPr>
        <w:pStyle w:val="16"/>
      </w:pPr>
      <w:r>
        <w:rPr>
          <w:rFonts w:ascii="微软雅黑" w:hAnsi="微软雅黑" w:eastAsia="微软雅黑"/>
          <w:sz w:val="21"/>
        </w:rPr>
        <w:t>第三步：在装有 QCAT 6.x 的电脑上双击或命令行运行 perl 脚本，等待生成 .txt 文件。</w:t>
      </w:r>
    </w:p>
    <w:p w14:paraId="276B5933">
      <w:pPr>
        <w:pStyle w:val="16"/>
      </w:pPr>
      <w:r>
        <w:rPr>
          <w:rFonts w:ascii="微软雅黑" w:hAnsi="微软雅黑" w:eastAsia="微软雅黑"/>
          <w:sz w:val="21"/>
        </w:rPr>
        <w:t>第四步：按问题时间点截取 .txt 中的日志块（块头格式为 === 序号 0x消息类型 ===），连同问题现象交给 AI 平台。</w:t>
      </w:r>
    </w:p>
    <w:p w14:paraId="47B1140F">
      <w:r>
        <w:rPr>
          <w:rFonts w:ascii="微软雅黑" w:hAnsi="微软雅黑" w:eastAsia="微软雅黑"/>
          <w:b/>
          <w:sz w:val="21"/>
        </w:rPr>
        <w:t>一条重要经验：设备日志时间为 UTC，与本地时间可能相差数小时（如北京时间差 8 小时），向 AI 平台描述问题时务必说明日志时区，否则会对应错事件。</w:t>
      </w:r>
    </w:p>
    <w:p w14:paraId="58643237">
      <w:pPr>
        <w:pStyle w:val="3"/>
      </w:pPr>
      <w:r>
        <w:rPr>
          <w:rFonts w:ascii="微软雅黑" w:hAnsi="微软雅黑" w:eastAsia="微软雅黑"/>
          <w:color w:val="1F3B64"/>
          <w:sz w:val="30"/>
        </w:rPr>
        <w:t>3 环境准备</w:t>
      </w:r>
    </w:p>
    <w:p w14:paraId="4EE7BB23">
      <w:pPr>
        <w:pStyle w:val="4"/>
      </w:pPr>
      <w:r>
        <w:rPr>
          <w:rFonts w:ascii="微软雅黑" w:hAnsi="微软雅黑" w:eastAsia="微软雅黑"/>
          <w:color w:val="2E5486"/>
          <w:sz w:val="24"/>
        </w:rPr>
        <w:t>3.1 软件要求</w:t>
      </w:r>
    </w:p>
    <w:p w14:paraId="4DF4A66F">
      <w:pPr>
        <w:pStyle w:val="16"/>
      </w:pPr>
      <w:r>
        <w:rPr>
          <w:rFonts w:ascii="微软雅黑" w:hAnsi="微软雅黑" w:eastAsia="微软雅黑"/>
          <w:sz w:val="21"/>
        </w:rPr>
        <w:t>QCAT 6.x（安装后提供 COM 组件，脚本通过 QCAT6.Application 调用）。</w:t>
      </w:r>
    </w:p>
    <w:p w14:paraId="5822DE71">
      <w:pPr>
        <w:pStyle w:val="16"/>
      </w:pPr>
      <w:r>
        <w:rPr>
          <w:rFonts w:ascii="微软雅黑" w:hAnsi="微软雅黑" w:eastAsia="微软雅黑"/>
          <w:sz w:val="21"/>
        </w:rPr>
        <w:t>Strawberry Perl（含 Win32::OLE 模块），脚本用 perl 解释器直接运行。</w:t>
      </w:r>
    </w:p>
    <w:p w14:paraId="2375671E">
      <w:pPr>
        <w:pStyle w:val="4"/>
      </w:pPr>
      <w:r>
        <w:rPr>
          <w:rFonts w:ascii="微软雅黑" w:hAnsi="微软雅黑" w:eastAsia="微软雅黑"/>
          <w:color w:val="2E5486"/>
          <w:sz w:val="24"/>
        </w:rPr>
        <w:t>3.2 运行方法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7F31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60C9429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 直接运行（使用脚本内配置区路径）</w:t>
            </w:r>
          </w:p>
          <w:p w14:paraId="21E2D591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perl 01_filter_rate.pl</w:t>
            </w:r>
          </w:p>
          <w:p w14:paraId="6A1FE733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7B9E4636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 输出示例（过滤后的文本）</w:t>
            </w:r>
          </w:p>
          <w:p w14:paraId="65779BCD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=== 00000001  0xB823 ===</w:t>
            </w:r>
          </w:p>
          <w:p w14:paraId="287E86FB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2026 Oct 22  01:17:51.259  [BE]  0xB823  NR5G RRC Serving Cell Info</w:t>
            </w:r>
          </w:p>
          <w:p w14:paraId="7099912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Physical Cell ID = 404</w:t>
            </w:r>
          </w:p>
          <w:p w14:paraId="779D4A1D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DL Frequency = 627264</w:t>
            </w:r>
          </w:p>
          <w:p w14:paraId="1DA79343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DL Bandwidth = 100</w:t>
            </w:r>
          </w:p>
          <w:p w14:paraId="2E47CB08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...</w:t>
            </w:r>
          </w:p>
          <w:p w14:paraId="2A409B2B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 ============ 速率日志摘要 ============</w:t>
            </w:r>
          </w:p>
          <w:p w14:paraId="0CA5731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 按消息类型统计</w:t>
            </w:r>
          </w:p>
          <w:p w14:paraId="3CB9B1DB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 0xB888  23547  NR5G MAC PDSCH Stats</w:t>
            </w:r>
          </w:p>
        </w:tc>
      </w:tr>
    </w:tbl>
    <w:p w14:paraId="3AFAE1F8">
      <w:pPr>
        <w:pStyle w:val="4"/>
      </w:pPr>
      <w:r>
        <w:rPr>
          <w:rFonts w:ascii="微软雅黑" w:hAnsi="微软雅黑" w:eastAsia="微软雅黑"/>
          <w:color w:val="2E5486"/>
          <w:sz w:val="24"/>
        </w:rPr>
        <w:t>3.3 输出文件格式说明</w:t>
      </w:r>
    </w:p>
    <w:p w14:paraId="5196239F">
      <w:pPr>
        <w:pStyle w:val="16"/>
      </w:pPr>
      <w:r>
        <w:rPr>
          <w:rFonts w:ascii="微软雅黑" w:hAnsi="微软雅黑" w:eastAsia="微软雅黑"/>
          <w:sz w:val="21"/>
        </w:rPr>
        <w:t>每条消息前有块头 === 八位序号 0x类型 ===，序号即消息在过滤结果中的顺序。</w:t>
      </w:r>
    </w:p>
    <w:p w14:paraId="0ED87CE4">
      <w:pPr>
        <w:pStyle w:val="16"/>
      </w:pPr>
      <w:r>
        <w:rPr>
          <w:rFonts w:ascii="微软雅黑" w:hAnsi="微软雅黑" w:eastAsia="微软雅黑"/>
          <w:sz w:val="21"/>
        </w:rPr>
        <w:t>块头下一行是原始时间戳（设备时间），之后是消息的完整解码文本。</w:t>
      </w:r>
    </w:p>
    <w:p w14:paraId="0BF3DB30">
      <w:pPr>
        <w:pStyle w:val="16"/>
      </w:pPr>
      <w:r>
        <w:rPr>
          <w:rFonts w:ascii="微软雅黑" w:hAnsi="微软雅黑" w:eastAsia="微软雅黑"/>
          <w:sz w:val="21"/>
        </w:rPr>
        <w:t>文件末尾自动附加事件摘要与按消息类型的统计，便于快速判断日志里有什么。</w:t>
      </w:r>
    </w:p>
    <w:p w14:paraId="67F3C9DC">
      <w:pPr>
        <w:pStyle w:val="3"/>
      </w:pPr>
      <w:r>
        <w:rPr>
          <w:rFonts w:ascii="微软雅黑" w:hAnsi="微软雅黑" w:eastAsia="微软雅黑"/>
          <w:color w:val="1F3B64"/>
          <w:sz w:val="30"/>
        </w:rPr>
        <w:t>4 工具一 过滤分析5G上下行速率日志</w:t>
      </w:r>
    </w:p>
    <w:p w14:paraId="4E034E9A">
      <w:r>
        <w:rPr>
          <w:rFonts w:ascii="微软雅黑" w:hAnsi="微软雅黑" w:eastAsia="微软雅黑"/>
          <w:b w:val="0"/>
          <w:sz w:val="21"/>
        </w:rPr>
        <w:t>用途：提取上下行调度、RB 占用、MCS、层数、调制方式、BLER 重传、信号质量与数据面字节数，用于定位速率低、速率波动、RB 资源不足、BLER 高等问题。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E860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DF00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分组</w:t>
            </w:r>
          </w:p>
        </w:tc>
        <w:tc>
          <w:tcPr>
            <w:tcW w:w="2880" w:type="dxa"/>
          </w:tcPr>
          <w:p w14:paraId="3AEF88D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消息 (0x代码)</w:t>
            </w:r>
          </w:p>
        </w:tc>
        <w:tc>
          <w:tcPr>
            <w:tcW w:w="2880" w:type="dxa"/>
          </w:tcPr>
          <w:p w14:paraId="372B7EE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 w14:paraId="413F1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8448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调度</w:t>
            </w:r>
          </w:p>
        </w:tc>
        <w:tc>
          <w:tcPr>
            <w:tcW w:w="2880" w:type="dxa"/>
          </w:tcPr>
          <w:p w14:paraId="55CFC4DA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0xB885 / 0xB883 / 0xB886 / 0xB887</w:t>
            </w:r>
          </w:p>
        </w:tc>
        <w:tc>
          <w:tcPr>
            <w:tcW w:w="2880" w:type="dxa"/>
          </w:tcPr>
          <w:p w14:paraId="7D845F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DCI 授权、PUSCH/PDSCH 逐次调度的 RB/MCS/TB Size</w:t>
            </w:r>
          </w:p>
        </w:tc>
      </w:tr>
      <w:tr w14:paraId="70349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EB4D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CRC 统计</w:t>
            </w:r>
          </w:p>
        </w:tc>
        <w:tc>
          <w:tcPr>
            <w:tcW w:w="2880" w:type="dxa"/>
          </w:tcPr>
          <w:p w14:paraId="2F76C75B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0xB888</w:t>
            </w:r>
          </w:p>
        </w:tc>
        <w:tc>
          <w:tcPr>
            <w:tcW w:w="2880" w:type="dxa"/>
          </w:tcPr>
          <w:p w14:paraId="0865B3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下行 PDSCH CRC 通过/失败累计、BLER、重传</w:t>
            </w:r>
          </w:p>
        </w:tc>
      </w:tr>
      <w:tr w14:paraId="2C441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7DFE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反馈</w:t>
            </w:r>
          </w:p>
        </w:tc>
        <w:tc>
          <w:tcPr>
            <w:tcW w:w="2880" w:type="dxa"/>
          </w:tcPr>
          <w:p w14:paraId="059F0514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0xB89B / 0xB896 / 0xB8A7</w:t>
            </w:r>
          </w:p>
        </w:tc>
        <w:tc>
          <w:tcPr>
            <w:tcW w:w="2880" w:type="dxa"/>
          </w:tcPr>
          <w:p w14:paraId="0C2E32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HARQ ACK/NACK、CQI/RI/PMI</w:t>
            </w:r>
          </w:p>
        </w:tc>
      </w:tr>
      <w:tr w14:paraId="6AD89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4672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射频</w:t>
            </w:r>
          </w:p>
        </w:tc>
        <w:tc>
          <w:tcPr>
            <w:tcW w:w="2880" w:type="dxa"/>
          </w:tcPr>
          <w:p w14:paraId="6BCD794E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0xB8D8 / 0xB8B5</w:t>
            </w:r>
          </w:p>
        </w:tc>
        <w:tc>
          <w:tcPr>
            <w:tcW w:w="2880" w:type="dxa"/>
          </w:tcPr>
          <w:p w14:paraId="62153D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Serving SNR、上行发射功率分布</w:t>
            </w:r>
          </w:p>
        </w:tc>
      </w:tr>
      <w:tr w14:paraId="7D8F2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12DC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数据面</w:t>
            </w:r>
          </w:p>
        </w:tc>
        <w:tc>
          <w:tcPr>
            <w:tcW w:w="2880" w:type="dxa"/>
          </w:tcPr>
          <w:p w14:paraId="4EC9CE7D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0xB857 / 0xB872 / 0xB842 / 0xB860</w:t>
            </w:r>
          </w:p>
        </w:tc>
        <w:tc>
          <w:tcPr>
            <w:tcW w:w="2880" w:type="dxa"/>
          </w:tcPr>
          <w:p w14:paraId="4ED606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L2 上下行 TB 字节、PDCP 上下行字节</w:t>
            </w:r>
          </w:p>
        </w:tc>
      </w:tr>
      <w:tr w14:paraId="01451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A131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小区信息</w:t>
            </w:r>
          </w:p>
        </w:tc>
        <w:tc>
          <w:tcPr>
            <w:tcW w:w="2880" w:type="dxa"/>
          </w:tcPr>
          <w:p w14:paraId="45FE4F5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0xB823</w:t>
            </w:r>
          </w:p>
        </w:tc>
        <w:tc>
          <w:tcPr>
            <w:tcW w:w="2880" w:type="dxa"/>
          </w:tcPr>
          <w:p w14:paraId="702EEC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服务小区 PCI、频点、带宽</w:t>
            </w:r>
          </w:p>
        </w:tc>
      </w:tr>
    </w:tbl>
    <w:p w14:paraId="17C8049B">
      <w:pPr>
        <w:pStyle w:val="4"/>
      </w:pPr>
      <w:r>
        <w:rPr>
          <w:rFonts w:ascii="微软雅黑" w:hAnsi="微软雅黑" w:eastAsia="微软雅黑"/>
          <w:color w:val="2E5486"/>
          <w:sz w:val="24"/>
        </w:rPr>
        <w:t>4.1 输出判读要点</w:t>
      </w:r>
    </w:p>
    <w:p w14:paraId="74A48757">
      <w:pPr>
        <w:pStyle w:val="16"/>
      </w:pPr>
      <w:r>
        <w:rPr>
          <w:rFonts w:ascii="微软雅黑" w:hAnsi="微软雅黑" w:eastAsia="微软雅黑"/>
          <w:sz w:val="21"/>
        </w:rPr>
        <w:t>下行物理层速率用 0xB888 的 CRC Pass TB Bytes 累计值差分计算，或用 0xB887 每条 PDSCH 的 TB Size 求和。</w:t>
      </w:r>
    </w:p>
    <w:p w14:paraId="28D81E2D">
      <w:pPr>
        <w:pStyle w:val="16"/>
      </w:pPr>
      <w:r>
        <w:rPr>
          <w:rFonts w:ascii="微软雅黑" w:hAnsi="微软雅黑" w:eastAsia="微软雅黑"/>
          <w:sz w:val="21"/>
        </w:rPr>
        <w:t>上行速率用 0xB883 中 PUSCH 记录的 TB Size 求和。</w:t>
      </w:r>
    </w:p>
    <w:p w14:paraId="7F3BD5D8">
      <w:pPr>
        <w:pStyle w:val="16"/>
      </w:pPr>
      <w:r>
        <w:rPr>
          <w:rFonts w:ascii="微软雅黑" w:hAnsi="微软雅黑" w:eastAsia="微软雅黑"/>
          <w:sz w:val="21"/>
        </w:rPr>
        <w:t>RB 占用、MCS、调制、层数看 0xB887（下行）与 0xB883（上行）的对应字段，判断调度是否喂饱。</w:t>
      </w:r>
    </w:p>
    <w:p w14:paraId="6BC4E11E">
      <w:pPr>
        <w:pStyle w:val="16"/>
      </w:pPr>
      <w:r>
        <w:rPr>
          <w:rFonts w:ascii="微软雅黑" w:hAnsi="微软雅黑" w:eastAsia="微软雅黑"/>
          <w:sz w:val="21"/>
        </w:rPr>
        <w:t>BLER 持续高、MCS 被压低，说明链路质量差，结合 0xB8D8 的 SNR 一起看。</w:t>
      </w:r>
    </w:p>
    <w:p w14:paraId="0449960D">
      <w:pPr>
        <w:pStyle w:val="3"/>
      </w:pPr>
      <w:r>
        <w:rPr>
          <w:rFonts w:ascii="微软雅黑" w:hAnsi="微软雅黑" w:eastAsia="微软雅黑"/>
          <w:color w:val="1F3B64"/>
          <w:sz w:val="30"/>
        </w:rPr>
        <w:t>5 工具二 过滤分析5G接入问题日志</w:t>
      </w:r>
    </w:p>
    <w:p w14:paraId="55414362">
      <w:r>
        <w:rPr>
          <w:rFonts w:ascii="微软雅黑" w:hAnsi="微软雅黑" w:eastAsia="微软雅黑"/>
          <w:b w:val="0"/>
          <w:sz w:val="21"/>
        </w:rPr>
        <w:t>用途：提取 RRC 建链与 NAS 注册流程、搜网与小区评估、随机接入全过程，用于分析搜网慢、无服务、Attach/Registration 被拒绝、注册后不建业务等问题。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9CB4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93F8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分组</w:t>
            </w:r>
          </w:p>
        </w:tc>
        <w:tc>
          <w:tcPr>
            <w:tcW w:w="2880" w:type="dxa"/>
          </w:tcPr>
          <w:p w14:paraId="5BF43E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消息 (0x代码)</w:t>
            </w:r>
          </w:p>
        </w:tc>
        <w:tc>
          <w:tcPr>
            <w:tcW w:w="2880" w:type="dxa"/>
          </w:tcPr>
          <w:p w14:paraId="4C8782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 w14:paraId="490B2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4172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RRC 信令</w:t>
            </w:r>
          </w:p>
        </w:tc>
        <w:tc>
          <w:tcPr>
            <w:tcW w:w="2880" w:type="dxa"/>
          </w:tcPr>
          <w:p w14:paraId="495B1C27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0xB821 / 0xB822 / 0xB823 / 0xB825</w:t>
            </w:r>
          </w:p>
        </w:tc>
        <w:tc>
          <w:tcPr>
            <w:tcW w:w="2880" w:type="dxa"/>
          </w:tcPr>
          <w:p w14:paraId="06FCA4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RRC Setup/重配/拒绝、MIB、服务小区、RRC 配置</w:t>
            </w:r>
          </w:p>
        </w:tc>
      </w:tr>
      <w:tr w14:paraId="78672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2E12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NAS 信令</w:t>
            </w:r>
          </w:p>
        </w:tc>
        <w:tc>
          <w:tcPr>
            <w:tcW w:w="2880" w:type="dxa"/>
          </w:tcPr>
          <w:p w14:paraId="17006C95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0xB80C / 0xB80D</w:t>
            </w:r>
          </w:p>
        </w:tc>
        <w:tc>
          <w:tcPr>
            <w:tcW w:w="2880" w:type="dxa"/>
          </w:tcPr>
          <w:p w14:paraId="2FFEA7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MM5G 注册状态、Service Request</w:t>
            </w:r>
          </w:p>
        </w:tc>
      </w:tr>
      <w:tr w14:paraId="7AE92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B9E0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随机接入</w:t>
            </w:r>
          </w:p>
        </w:tc>
        <w:tc>
          <w:tcPr>
            <w:tcW w:w="2880" w:type="dxa"/>
          </w:tcPr>
          <w:p w14:paraId="1921A63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0xB889 / 0xB88A</w:t>
            </w:r>
          </w:p>
        </w:tc>
        <w:tc>
          <w:tcPr>
            <w:tcW w:w="2880" w:type="dxa"/>
          </w:tcPr>
          <w:p w14:paraId="260BD2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RACH 触发原因与 Msg1~Msg4 结果</w:t>
            </w:r>
          </w:p>
        </w:tc>
      </w:tr>
      <w:tr w14:paraId="6D757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F865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搜网评估</w:t>
            </w:r>
          </w:p>
        </w:tc>
        <w:tc>
          <w:tcPr>
            <w:tcW w:w="2880" w:type="dxa"/>
          </w:tcPr>
          <w:p w14:paraId="28332BF4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0xB970 / 0xB96F / 0xB950 / 0xB96D / 0xB98F / 0xB9A7</w:t>
            </w:r>
          </w:p>
        </w:tc>
        <w:tc>
          <w:tcPr>
            <w:tcW w:w="2880" w:type="dxa"/>
          </w:tcPr>
          <w:p w14:paraId="5EEE26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空闲态 S 准则、连接态评估、公共配置、天线分集</w:t>
            </w:r>
          </w:p>
        </w:tc>
      </w:tr>
      <w:tr w14:paraId="3B3EB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3E13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辅助确认</w:t>
            </w:r>
          </w:p>
        </w:tc>
        <w:tc>
          <w:tcPr>
            <w:tcW w:w="2880" w:type="dxa"/>
          </w:tcPr>
          <w:p w14:paraId="71B63B61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0xB890 / 0xB842 / 0xB860 / 0xB8D8</w:t>
            </w:r>
          </w:p>
        </w:tc>
        <w:tc>
          <w:tcPr>
            <w:tcW w:w="2880" w:type="dxa"/>
          </w:tcPr>
          <w:p w14:paraId="7EF74C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DRX、SRB 信令流量、SNR</w:t>
            </w:r>
          </w:p>
        </w:tc>
      </w:tr>
    </w:tbl>
    <w:p w14:paraId="6E7DD8D3">
      <w:pPr>
        <w:pStyle w:val="4"/>
      </w:pPr>
      <w:r>
        <w:rPr>
          <w:rFonts w:ascii="微软雅黑" w:hAnsi="微软雅黑" w:eastAsia="微软雅黑"/>
          <w:color w:val="2E5486"/>
          <w:sz w:val="24"/>
        </w:rPr>
        <w:t>5.1 输出判读要点</w:t>
      </w:r>
    </w:p>
    <w:p w14:paraId="2F026076">
      <w:pPr>
        <w:pStyle w:val="16"/>
      </w:pPr>
      <w:r>
        <w:rPr>
          <w:rFonts w:ascii="微软雅黑" w:hAnsi="微软雅黑" w:eastAsia="微软雅黑"/>
          <w:sz w:val="21"/>
        </w:rPr>
        <w:t>在 RRC OTA 文本中检索 Attach reject / Registration reject，看 EMM/5GMM cause（如 cause 27 N1 mode not allowed 表示 N1 被禁）。</w:t>
      </w:r>
    </w:p>
    <w:p w14:paraId="3BD7E484">
      <w:pPr>
        <w:pStyle w:val="16"/>
      </w:pPr>
      <w:r>
        <w:rPr>
          <w:rFonts w:ascii="微软雅黑" w:hAnsi="微软雅黑" w:eastAsia="微软雅黑"/>
          <w:sz w:val="21"/>
        </w:rPr>
        <w:t>0xB80C 看注册状态是否进入注册态；0xB889/0xB88A 看随机接入是否成功、失败在哪一步（Msg1/Msg2/Msg3/Msg4）。</w:t>
      </w:r>
    </w:p>
    <w:p w14:paraId="257A07CF">
      <w:pPr>
        <w:pStyle w:val="16"/>
      </w:pPr>
      <w:r>
        <w:rPr>
          <w:rFonts w:ascii="微软雅黑" w:hAnsi="微软雅黑" w:eastAsia="微软雅黑"/>
          <w:sz w:val="21"/>
        </w:rPr>
        <w:t>连续 RACH 失败且 0xB823 服务小区不变化时，优先怀疑上行链路或小区阻塞。</w:t>
      </w:r>
    </w:p>
    <w:p w14:paraId="20CF42DE">
      <w:pPr>
        <w:pStyle w:val="3"/>
      </w:pPr>
      <w:r>
        <w:rPr>
          <w:rFonts w:ascii="微软雅黑" w:hAnsi="微软雅黑" w:eastAsia="微软雅黑"/>
          <w:color w:val="1F3B64"/>
          <w:sz w:val="30"/>
        </w:rPr>
        <w:t>6 工具三 过滤分析5G掉线问题日志</w:t>
      </w:r>
    </w:p>
    <w:p w14:paraId="33666E08">
      <w:r>
        <w:rPr>
          <w:rFonts w:ascii="微软雅黑" w:hAnsi="微软雅黑" w:eastAsia="微软雅黑"/>
          <w:b w:val="0"/>
          <w:sz w:val="21"/>
        </w:rPr>
        <w:t>用途：提取无线链路失败（RLF）前后的一条完整证据链：RRC 与随机接入、波束失败与 RLM、上行发送挂起、信号质量、网络侧调度、L2 缓冲，用于定位语音/数据掉线的根因。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3E3A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ED181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分组</w:t>
            </w:r>
          </w:p>
        </w:tc>
        <w:tc>
          <w:tcPr>
            <w:tcW w:w="2880" w:type="dxa"/>
          </w:tcPr>
          <w:p w14:paraId="528CB9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消息 (0x代码)</w:t>
            </w:r>
          </w:p>
        </w:tc>
        <w:tc>
          <w:tcPr>
            <w:tcW w:w="2880" w:type="dxa"/>
          </w:tcPr>
          <w:p w14:paraId="65B6F5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 w14:paraId="5D980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8BFB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RRC/RLF</w:t>
            </w:r>
          </w:p>
        </w:tc>
        <w:tc>
          <w:tcPr>
            <w:tcW w:w="2880" w:type="dxa"/>
          </w:tcPr>
          <w:p w14:paraId="173F6599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0xB821 / 0xB822 / 0xB823 / 0xB825 / 0xB889 / 0xB88A</w:t>
            </w:r>
          </w:p>
        </w:tc>
        <w:tc>
          <w:tcPr>
            <w:tcW w:w="2880" w:type="dxa"/>
          </w:tcPr>
          <w:p w14:paraId="6DB322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重配置、服务小区变化、RACH 触发原因（RLF/BEAM_FAILURE）</w:t>
            </w:r>
          </w:p>
        </w:tc>
      </w:tr>
      <w:tr w14:paraId="0A854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9049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波束与 RLM</w:t>
            </w:r>
          </w:p>
        </w:tc>
        <w:tc>
          <w:tcPr>
            <w:tcW w:w="2880" w:type="dxa"/>
          </w:tcPr>
          <w:p w14:paraId="36BC7188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0xB959 / 0xB8AE / 0xB89C / 0xB890</w:t>
            </w:r>
          </w:p>
        </w:tc>
        <w:tc>
          <w:tcPr>
            <w:tcW w:w="2880" w:type="dxa"/>
          </w:tcPr>
          <w:p w14:paraId="38C40A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IS/OOS BLER、TX_SUSPEND 上行丢弃、流控、DRX</w:t>
            </w:r>
          </w:p>
        </w:tc>
      </w:tr>
      <w:tr w14:paraId="39073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D806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信号质量</w:t>
            </w:r>
          </w:p>
        </w:tc>
        <w:tc>
          <w:tcPr>
            <w:tcW w:w="2880" w:type="dxa"/>
          </w:tcPr>
          <w:p w14:paraId="3FD3C3A8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0xB8D8 / 0xB97F / 0xB8B5</w:t>
            </w:r>
          </w:p>
        </w:tc>
        <w:tc>
          <w:tcPr>
            <w:tcW w:w="2880" w:type="dxa"/>
          </w:tcPr>
          <w:p w14:paraId="36F61C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SNR、RSRP/RSRQ/SINR、发射功率</w:t>
            </w:r>
          </w:p>
        </w:tc>
      </w:tr>
      <w:tr w14:paraId="4287B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1EE3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调度反馈</w:t>
            </w:r>
          </w:p>
        </w:tc>
        <w:tc>
          <w:tcPr>
            <w:tcW w:w="2880" w:type="dxa"/>
          </w:tcPr>
          <w:p w14:paraId="026A32EA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0xB885 / 0xB883 / 0xB888 / 0xB89B / 0xB896</w:t>
            </w:r>
          </w:p>
        </w:tc>
        <w:tc>
          <w:tcPr>
            <w:tcW w:w="2880" w:type="dxa"/>
          </w:tcPr>
          <w:p w14:paraId="61C076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DCI 是否还在下发、PDSCH 统计、HARQ 反馈</w:t>
            </w:r>
          </w:p>
        </w:tc>
      </w:tr>
      <w:tr w14:paraId="2FCE7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519C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L2 缓冲</w:t>
            </w:r>
          </w:p>
        </w:tc>
        <w:tc>
          <w:tcPr>
            <w:tcW w:w="2880" w:type="dxa"/>
          </w:tcPr>
          <w:p w14:paraId="532C58B9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0xB873 / 0xB860 / 0xB842 / 0xB868 / 0xB84D / 0xB872 / 0xB857</w:t>
            </w:r>
          </w:p>
        </w:tc>
        <w:tc>
          <w:tcPr>
            <w:tcW w:w="2880" w:type="dxa"/>
          </w:tcPr>
          <w:p w14:paraId="7A70E8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BSR、PDCP/RLC 收发与缓冲堆积</w:t>
            </w:r>
          </w:p>
        </w:tc>
      </w:tr>
    </w:tbl>
    <w:p w14:paraId="4ADC1FE8">
      <w:pPr>
        <w:pStyle w:val="4"/>
      </w:pPr>
      <w:r>
        <w:rPr>
          <w:rFonts w:ascii="微软雅黑" w:hAnsi="微软雅黑" w:eastAsia="微软雅黑"/>
          <w:color w:val="2E5486"/>
          <w:sz w:val="24"/>
        </w:rPr>
        <w:t>6.1 输出判读要点</w:t>
      </w:r>
    </w:p>
    <w:p w14:paraId="3491A084">
      <w:pPr>
        <w:pStyle w:val="16"/>
      </w:pPr>
      <w:r>
        <w:rPr>
          <w:rFonts w:ascii="微软雅黑" w:hAnsi="微软雅黑" w:eastAsia="微软雅黑"/>
          <w:sz w:val="21"/>
        </w:rPr>
        <w:t>先看 0xB889 RACH Trigger 的原因字段，区分 RLF、波束失败、SR 失败。</w:t>
      </w:r>
    </w:p>
    <w:p w14:paraId="535ADD25">
      <w:pPr>
        <w:pStyle w:val="16"/>
      </w:pPr>
      <w:r>
        <w:rPr>
          <w:rFonts w:ascii="微软雅黑" w:hAnsi="微软雅黑" w:eastAsia="微软雅黑"/>
          <w:sz w:val="21"/>
        </w:rPr>
        <w:t>0xB959 的 Purpose=BEAM_FAILURE 与 IS/OOS BLER 记录波束失败检测过程。</w:t>
      </w:r>
    </w:p>
    <w:p w14:paraId="6880B552">
      <w:pPr>
        <w:pStyle w:val="16"/>
      </w:pPr>
      <w:r>
        <w:rPr>
          <w:rFonts w:ascii="微软雅黑" w:hAnsi="微软雅黑" w:eastAsia="微软雅黑"/>
          <w:sz w:val="21"/>
        </w:rPr>
        <w:t>0xB8AE 的 Drop Reason=TX_SUSPEND 表示 MAC 丢弃 PUCCH/PUSCH 发送，是上行被挂起的直接证据。</w:t>
      </w:r>
    </w:p>
    <w:p w14:paraId="050CBEBA">
      <w:pPr>
        <w:pStyle w:val="16"/>
      </w:pPr>
      <w:r>
        <w:rPr>
          <w:rFonts w:ascii="微软雅黑" w:hAnsi="微软雅黑" w:eastAsia="微软雅黑"/>
          <w:sz w:val="21"/>
        </w:rPr>
        <w:t>对照 0xB885 的 DCI 次数：网络侧不再下发授权时，BSR/SR 发不出去，缓冲在 0xB860/0xB868 持续堆积。</w:t>
      </w:r>
    </w:p>
    <w:p w14:paraId="4ACBC4BE">
      <w:pPr>
        <w:pStyle w:val="3"/>
      </w:pPr>
      <w:r>
        <w:rPr>
          <w:rFonts w:ascii="微软雅黑" w:hAnsi="微软雅黑" w:eastAsia="微软雅黑"/>
          <w:color w:val="1F3B64"/>
          <w:sz w:val="30"/>
        </w:rPr>
        <w:t>7 输出结果交给AI平台做协议分析</w:t>
      </w:r>
    </w:p>
    <w:p w14:paraId="5E94893D">
      <w:pPr>
        <w:pStyle w:val="4"/>
      </w:pPr>
      <w:r>
        <w:rPr>
          <w:rFonts w:ascii="微软雅黑" w:hAnsi="微软雅黑" w:eastAsia="微软雅黑"/>
          <w:color w:val="2E5486"/>
          <w:sz w:val="24"/>
        </w:rPr>
        <w:t>7.1 提问模板</w:t>
      </w:r>
    </w:p>
    <w:p w14:paraId="5737400C">
      <w:r>
        <w:rPr>
          <w:rFonts w:ascii="微软雅黑" w:hAnsi="微软雅黑" w:eastAsia="微软雅黑"/>
          <w:b w:val="0"/>
          <w:sz w:val="21"/>
        </w:rPr>
        <w:t>过滤后的 .txt 是纯文本，直接粘贴或上传给 AI 平台即可。建议按下面模板提问：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6D71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3B922D54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【日志背景】NR5G，设备日志为 UTC 时间；小区 PCI=347，N78，100MHz。</w:t>
            </w:r>
          </w:p>
          <w:p w14:paraId="3E7992D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【问题现象】HH:MM:SS 至 HH:MM:SS 期间语音中断，约 20 秒后 RRC 重建恢复。</w:t>
            </w:r>
          </w:p>
          <w:p w14:paraId="5735C7E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【过滤日志】已过滤 RACH Trigger/Attempt、Skip UL TX、RLM、DCI、PDCP/RLC 统计。</w:t>
            </w:r>
          </w:p>
          <w:p w14:paraId="15713B64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【问题】</w:t>
            </w:r>
          </w:p>
          <w:p w14:paraId="50C701D6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1. 该时段 MAC 是否处于 SR/BSR 待处理状态？为什么 PUCCH/PUSCH 未发送？</w:t>
            </w:r>
          </w:p>
          <w:p w14:paraId="70A2298E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2. TX_SUSPEND 由什么条件触发、如何清除？</w:t>
            </w:r>
          </w:p>
          <w:p w14:paraId="727A46C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3. 网络侧最后一条上行授权与最后一次 SR 分别在什么时间？</w:t>
            </w:r>
          </w:p>
        </w:tc>
      </w:tr>
    </w:tbl>
    <w:p w14:paraId="25B26529">
      <w:pPr>
        <w:pStyle w:val="4"/>
      </w:pPr>
      <w:r>
        <w:rPr>
          <w:rFonts w:ascii="微软雅黑" w:hAnsi="微软雅黑" w:eastAsia="微软雅黑"/>
          <w:color w:val="2E5486"/>
          <w:sz w:val="24"/>
        </w:rPr>
        <w:t>7.2 三个场景的 AI 分析指引文件（SKILL.md）</w:t>
      </w:r>
    </w:p>
    <w:p w14:paraId="6C687374">
      <w:r>
        <w:rPr>
          <w:rFonts w:hint="eastAsia"/>
          <w:b w:val="0"/>
          <w:sz w:val="21"/>
          <w:lang w:eastAsia="zh-CN"/>
        </w:rPr>
        <w:t>文档</w:t>
      </w:r>
      <w:r>
        <w:rPr>
          <w:rFonts w:ascii="微软雅黑" w:hAnsi="微软雅黑" w:eastAsia="微软雅黑"/>
          <w:b w:val="0"/>
          <w:sz w:val="21"/>
        </w:rPr>
        <w:t>同目录另附三个 SKILL.md 文件。把对应场景的 SKILL.md 内容与过滤后的日志一起提供给 AI 平台，AI 会按其中的消息速查与判定规则，输出带日志块号证据的分析报告。</w:t>
      </w:r>
    </w:p>
    <w:p w14:paraId="2BED3863">
      <w:pPr>
        <w:pStyle w:val="16"/>
      </w:pPr>
      <w:r>
        <w:rPr>
          <w:rFonts w:ascii="微软雅黑" w:hAnsi="微软雅黑" w:eastAsia="微软雅黑"/>
          <w:sz w:val="21"/>
        </w:rPr>
        <w:t>01_throughput_analysis_skill.md：上下行速率分析。</w:t>
      </w:r>
    </w:p>
    <w:p w14:paraId="2DE332B5">
      <w:pPr>
        <w:pStyle w:val="16"/>
      </w:pPr>
      <w:r>
        <w:rPr>
          <w:rFonts w:ascii="微软雅黑" w:hAnsi="微软雅黑" w:eastAsia="微软雅黑"/>
          <w:sz w:val="21"/>
        </w:rPr>
        <w:t>02_access_analysis_skill.md：接入（搜网/注册/RACH）分析。</w:t>
      </w:r>
    </w:p>
    <w:p w14:paraId="5C2ECCAC">
      <w:pPr>
        <w:pStyle w:val="16"/>
      </w:pPr>
      <w:r>
        <w:rPr>
          <w:rFonts w:ascii="微软雅黑" w:hAnsi="微软雅黑" w:eastAsia="微软雅黑"/>
          <w:sz w:val="21"/>
        </w:rPr>
        <w:t>03_drop_analysis_skill.md：掉线/RLF 分析。</w:t>
      </w:r>
    </w:p>
    <w:p w14:paraId="21E5914A">
      <w:pPr>
        <w:pStyle w:val="16"/>
      </w:pPr>
      <w:r>
        <w:rPr>
          <w:rFonts w:ascii="微软雅黑" w:hAnsi="微软雅黑" w:eastAsia="微软雅黑"/>
          <w:sz w:val="21"/>
        </w:rPr>
        <w:t>日志块保留 === 序号 0x类型 === 块头，AI 引用块号时你能快速回查。</w:t>
      </w:r>
    </w:p>
    <w:p w14:paraId="666E1E2F">
      <w:pPr>
        <w:pStyle w:val="16"/>
      </w:pPr>
      <w:r>
        <w:rPr>
          <w:rFonts w:ascii="微软雅黑" w:hAnsi="微软雅黑" w:eastAsia="微软雅黑"/>
          <w:sz w:val="21"/>
        </w:rPr>
        <w:t>让 AI 先给事件时间线，再给根因结论，并要求每个结论都引用日志块号。</w:t>
      </w:r>
    </w:p>
    <w:p w14:paraId="3CD01647">
      <w:pPr>
        <w:pStyle w:val="3"/>
      </w:pPr>
      <w:r>
        <w:rPr>
          <w:rFonts w:ascii="微软雅黑" w:hAnsi="微软雅黑" w:eastAsia="微软雅黑"/>
          <w:color w:val="1F3B64"/>
          <w:sz w:val="30"/>
        </w:rPr>
        <w:t>附录A 过滤分析5G上下行速率日志 完整源码 (01_filter_rate.pl)</w:t>
      </w:r>
    </w:p>
    <w:p w14:paraId="396D19C3">
      <w:r>
        <w:rPr>
          <w:rFonts w:ascii="微软雅黑" w:hAnsi="微软雅黑" w:eastAsia="微软雅黑"/>
          <w:b w:val="0"/>
          <w:sz w:val="21"/>
        </w:rPr>
        <w:t>脚本与本文档同目录存放，可直接用文本编辑器另存为同名 .pl 文件；运行前修改配置区的输入输出路径。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BD86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38C93343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use strict;</w:t>
            </w:r>
          </w:p>
          <w:p w14:paraId="11A23A7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use warnings;</w:t>
            </w:r>
          </w:p>
          <w:p w14:paraId="2B23EC12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use Win32::OLE;</w:t>
            </w:r>
          </w:p>
          <w:p w14:paraId="708E200A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use constant FALSE =&gt; 0;</w:t>
            </w:r>
          </w:p>
          <w:p w14:paraId="0C649DEF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use constant TRUE  =&gt; 1;</w:t>
            </w:r>
          </w:p>
          <w:p w14:paraId="03F8B27F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use constant NULL  =&gt; 0;</w:t>
            </w:r>
          </w:p>
          <w:p w14:paraId="46985A83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3FC764C1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 ============================================================</w:t>
            </w:r>
          </w:p>
          <w:p w14:paraId="0C1AA1EF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 工具1：过滤分析 5G 上下行速率的日志</w:t>
            </w:r>
          </w:p>
          <w:p w14:paraId="0F4E1A13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 输出整个日志中的调度/速率/信号质量相关报文，供后续速率分析</w:t>
            </w:r>
          </w:p>
          <w:p w14:paraId="629981A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 配置区：只改这两个路径，本脚本不做时间过滤</w:t>
            </w:r>
          </w:p>
          <w:p w14:paraId="20FD82BB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 ============================================================</w:t>
            </w:r>
          </w:p>
          <w:p w14:paraId="139D226E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my $HDF = 'D:\\logs\\xx.hdf';          # 输入：QCAT 可打开的日志（HDF/QMDL/DLF）</w:t>
            </w:r>
          </w:p>
          <w:p w14:paraId="4F448C61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my $OUT = 'D:\\logs\\rate_filter.txt'; # 输出：过滤后的解码文本</w:t>
            </w:r>
          </w:p>
          <w:p w14:paraId="2AB181FA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32FAD3DC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my @CODES = (</w:t>
            </w:r>
          </w:p>
          <w:p w14:paraId="6B464DE2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0xB885,   # MAC DCI Info（上下行授权/MCS）</w:t>
            </w:r>
          </w:p>
          <w:p w14:paraId="3967C855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0xB883,   # MAC UL Physical Channel Schedule Report（PUSCH: RB/MCS/TB Size）</w:t>
            </w:r>
          </w:p>
          <w:p w14:paraId="72D03D61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0xB886,   # MAC DL TB Report</w:t>
            </w:r>
          </w:p>
          <w:p w14:paraId="039FFC6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0xB887,   # MAC PDSCH Status（每个 PDSCH 的 RB/MCS/TB Size/层数/调制/CRC）</w:t>
            </w:r>
          </w:p>
          <w:p w14:paraId="7656DF61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0xB888,   # MAC PDSCH Stats（DL CRC 累计/BLER/重传）</w:t>
            </w:r>
          </w:p>
          <w:p w14:paraId="079A87D6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0xB896,   # MAC UCI Payload Information</w:t>
            </w:r>
          </w:p>
          <w:p w14:paraId="700C63C8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0xB89B,   # MAC UCI Information（HARQ ACK/NACK）</w:t>
            </w:r>
          </w:p>
          <w:p w14:paraId="314FE8B5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0xB8A7,   # MAC CSF Report（CQI/RI/PMI）</w:t>
            </w:r>
          </w:p>
          <w:p w14:paraId="264DCCE1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0xB8D8,   # LL1 SERVING SNR</w:t>
            </w:r>
          </w:p>
          <w:p w14:paraId="222EF4AA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0xB8B5,   # MAC Tx Pwr Dist Stats（上行发射功率分布）</w:t>
            </w:r>
          </w:p>
          <w:p w14:paraId="4BB2BB51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0xB857,   # L2 DL DATA PDU（DL TB Size）</w:t>
            </w:r>
          </w:p>
          <w:p w14:paraId="5BB60C78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0xB872,   # L2 UL TB</w:t>
            </w:r>
          </w:p>
          <w:p w14:paraId="73B3AB2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0xB842,   # PDCP DL Rbs Stats（PDCP 下行字节）</w:t>
            </w:r>
          </w:p>
          <w:p w14:paraId="3D6028F8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0xB860,   # PDCP UL Stats（PDCP 上行字节）</w:t>
            </w:r>
          </w:p>
          <w:p w14:paraId="4B75018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0xB823,   # RRC Serving Cell Info（PCI/频点/带宽）</w:t>
            </w:r>
          </w:p>
          <w:p w14:paraId="164E356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);</w:t>
            </w:r>
          </w:p>
          <w:p w14:paraId="26191478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125E53A4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my $app = Win32::OLE-&gt;new('QCAT6.Application') or die "no QCAT\n";</w:t>
            </w:r>
          </w:p>
          <w:p w14:paraId="35EC0F24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$app-&gt;{Visible} = FALSE;</w:t>
            </w:r>
          </w:p>
          <w:p w14:paraId="040D5485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$app-&gt;{UsePCTime} = FALSE;</w:t>
            </w:r>
          </w:p>
          <w:p w14:paraId="40489345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my $filter = $app-&gt;{PacketFilter};</w:t>
            </w:r>
          </w:p>
          <w:p w14:paraId="1123EBBB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$filter-&gt;SetAll(FALSE);</w:t>
            </w:r>
          </w:p>
          <w:p w14:paraId="5A59B1E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for my $c (@CODES) { $filter-&gt;Set($c, TRUE); }</w:t>
            </w:r>
          </w:p>
          <w:p w14:paraId="5924AF3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$filter-&gt;Commit();</w:t>
            </w:r>
          </w:p>
          <w:p w14:paraId="323E7DD3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die "OpenLog failed: $app-&gt;{LastError}\n" unless $app-&gt;OpenLog($HDF);</w:t>
            </w:r>
          </w:p>
          <w:p w14:paraId="3B0442B8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print "loaded: $app-&gt;{PacketCount} packets\n";</w:t>
            </w:r>
          </w:p>
          <w:p w14:paraId="73AF2C6A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56F3FEB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open(my $fh, '&gt;', $OUT) or die "out: $!";</w:t>
            </w:r>
          </w:p>
          <w:p w14:paraId="440A9C0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binmode($fh);</w:t>
            </w:r>
          </w:p>
          <w:p w14:paraId="449A1428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print $fh "# 5G 上下行速率日志过滤输出\n# 日志: $HDF\n";</w:t>
            </w:r>
          </w:p>
          <w:p w14:paraId="49F2A086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07011272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my (%cnt, $ul_dci, $dl_dci);</w:t>
            </w:r>
          </w:p>
          <w:p w14:paraId="0EA25346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my $p = $app-&gt;{FirstPacket};</w:t>
            </w:r>
          </w:p>
          <w:p w14:paraId="78D0EA3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my $n = 0;</w:t>
            </w:r>
          </w:p>
          <w:p w14:paraId="2379CC7D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while ($p) {</w:t>
            </w:r>
          </w:p>
          <w:p w14:paraId="00EA6114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$n++;</w:t>
            </w:r>
          </w:p>
          <w:p w14:paraId="21B7B0E4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my $type = $p-&gt;{Type};</w:t>
            </w:r>
          </w:p>
          <w:p w14:paraId="057F028B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$cnt{$type}++;</w:t>
            </w:r>
          </w:p>
          <w:p w14:paraId="7AF9E87B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my $txt = $p-&gt;{Text};</w:t>
            </w:r>
          </w:p>
          <w:p w14:paraId="55C8FBB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$txt =~ s/\r\n/\n/g;</w:t>
            </w:r>
          </w:p>
          <w:p w14:paraId="43A7BD8B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printf $fh "=== %08d\t0x%X ===\n", $n, $type;</w:t>
            </w:r>
          </w:p>
          <w:p w14:paraId="7FE136FF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print $fh $txt;</w:t>
            </w:r>
          </w:p>
          <w:p w14:paraId="3B4874FF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print $fh "\n";</w:t>
            </w:r>
          </w:p>
          <w:p w14:paraId="358BCCD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if ($type == 0xB885) {</w:t>
            </w:r>
          </w:p>
          <w:p w14:paraId="4A6F6534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    $ul_dci++ while $txt =~ /\bUL_\d_\d\b/g;</w:t>
            </w:r>
          </w:p>
          <w:p w14:paraId="41B62BF2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    $dl_dci++ while $txt =~ /\bDL_\d_\d\b/g;</w:t>
            </w:r>
          </w:p>
          <w:p w14:paraId="19525FCB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}</w:t>
            </w:r>
          </w:p>
          <w:p w14:paraId="3FD93134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last unless $p-&gt;Next();</w:t>
            </w:r>
          </w:p>
          <w:p w14:paraId="310E70C5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}</w:t>
            </w:r>
          </w:p>
          <w:p w14:paraId="05D61F12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24DD9E18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print $fh "\n# ============ 速率日志摘要 ============\n";</w:t>
            </w:r>
          </w:p>
          <w:p w14:paraId="19FDE05E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print $fh "# UL DCI 授权 $ul_dci 次, DL DCI 分配 $dl_dci 次\n";</w:t>
            </w:r>
          </w:p>
          <w:p w14:paraId="55339C5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print $fh "# 按消息类型统计\n";</w:t>
            </w:r>
          </w:p>
          <w:p w14:paraId="40477E73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for my $t (sort { $cnt{$b} &lt;=&gt; $cnt{$a} } keys %cnt) {</w:t>
            </w:r>
          </w:p>
          <w:p w14:paraId="68598126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my $name = $app-&gt;GetPacketTypeName($t);</w:t>
            </w:r>
          </w:p>
          <w:p w14:paraId="13AAEAF8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printf $fh "# 0x%X\t%d\t%s\n", $t, $cnt{$t}, $name;</w:t>
            </w:r>
          </w:p>
          <w:p w14:paraId="06830E5A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}</w:t>
            </w:r>
          </w:p>
          <w:p w14:paraId="45A74862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close $fh;</w:t>
            </w:r>
          </w:p>
          <w:p w14:paraId="7FD70325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print "done, $n packets -&gt; $OUT\n";</w:t>
            </w:r>
          </w:p>
          <w:p w14:paraId="1EDBAC1A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$p = NULL; $filter = NULL; $app = NULL;</w:t>
            </w:r>
          </w:p>
          <w:p w14:paraId="5044872E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</w:tc>
      </w:tr>
    </w:tbl>
    <w:p w14:paraId="4345F603">
      <w:pPr>
        <w:pStyle w:val="3"/>
      </w:pPr>
      <w:r>
        <w:rPr>
          <w:rFonts w:ascii="微软雅黑" w:hAnsi="微软雅黑" w:eastAsia="微软雅黑"/>
          <w:color w:val="1F3B64"/>
          <w:sz w:val="30"/>
        </w:rPr>
        <w:t>附录B 过滤分析5G接入问题日志 完整源码 (02_filter_access.pl)</w:t>
      </w:r>
    </w:p>
    <w:p w14:paraId="3F63D238">
      <w:r>
        <w:rPr>
          <w:rFonts w:ascii="微软雅黑" w:hAnsi="微软雅黑" w:eastAsia="微软雅黑"/>
          <w:b w:val="0"/>
          <w:sz w:val="21"/>
        </w:rPr>
        <w:t>脚本与本文档同目录存放，可直接用文本编辑器另存为同名 .pl 文件；运行前修改配置区的输入输出路径。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8FD0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1212F69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use strict;</w:t>
            </w:r>
          </w:p>
          <w:p w14:paraId="0E1A1015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use warnings;</w:t>
            </w:r>
          </w:p>
          <w:p w14:paraId="51A6E456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use Win32::OLE;</w:t>
            </w:r>
          </w:p>
          <w:p w14:paraId="2E20A01E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use constant FALSE =&gt; 0;</w:t>
            </w:r>
          </w:p>
          <w:p w14:paraId="1BEAE346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use constant TRUE  =&gt; 1;</w:t>
            </w:r>
          </w:p>
          <w:p w14:paraId="32C6D053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use constant NULL  =&gt; 0;</w:t>
            </w:r>
          </w:p>
          <w:p w14:paraId="562DBC7E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2E0E7132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 ============================================================</w:t>
            </w:r>
          </w:p>
          <w:p w14:paraId="1051356D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 工具2：过滤分析 5G 接入问题的日志</w:t>
            </w:r>
          </w:p>
          <w:p w14:paraId="7C3EB0CB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 覆盖 RRC 建链 / NAS 注册流程 / 搜索与小区评估 / 随机接入，</w:t>
            </w:r>
          </w:p>
          <w:p w14:paraId="034DFC71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 用于分析 Attach/Registration 失败、搜网慢、无服务等问题。</w:t>
            </w:r>
          </w:p>
          <w:p w14:paraId="2714A354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 配置区：只改这两个路径，本脚本不做时间过滤</w:t>
            </w:r>
          </w:p>
          <w:p w14:paraId="17071AAF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 ============================================================</w:t>
            </w:r>
          </w:p>
          <w:p w14:paraId="595ED9E3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my $HDF = 'D:\\logs\\xx.hdf';            # 输入：QCAT 可打开的日志</w:t>
            </w:r>
          </w:p>
          <w:p w14:paraId="0A18A0E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my $OUT = 'D:\\logs\\access_filter.txt'; # 输出：过滤后的解码文本</w:t>
            </w:r>
          </w:p>
          <w:p w14:paraId="57F67ED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15A309D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my @CODES = (</w:t>
            </w:r>
          </w:p>
          <w:p w14:paraId="2C7C1142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# RRC / NAS 层（接入信令）</w:t>
            </w:r>
          </w:p>
          <w:p w14:paraId="551D43E5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0xB821,   # RRC OTA Packet（RRC Setup / 重配 / 拒绝，内含 NAS 消息）</w:t>
            </w:r>
          </w:p>
          <w:p w14:paraId="2B6C7EFE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0xB822,   # RRC MIB Info</w:t>
            </w:r>
          </w:p>
          <w:p w14:paraId="4A2CBBBB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0xB823,   # RRC Serving Cell Info（PCI/频点/带宽）</w:t>
            </w:r>
          </w:p>
          <w:p w14:paraId="7F342E51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0xB825,   # RRC Configuration Info</w:t>
            </w:r>
          </w:p>
          <w:p w14:paraId="017C5B9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0xB80C,   # NAS MM5G State（注册状态变化）</w:t>
            </w:r>
          </w:p>
          <w:p w14:paraId="5C7E442E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0xB80D,   # NAS MM5G Service Request</w:t>
            </w:r>
          </w:p>
          <w:p w14:paraId="7C8BE4F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# 随机接入</w:t>
            </w:r>
          </w:p>
          <w:p w14:paraId="7E100A96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0xB889,   # MAC RACH Trigger（触发原因）</w:t>
            </w:r>
          </w:p>
          <w:p w14:paraId="5C9D007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0xB88A,   # MAC RACH Attempt（Msg1~Msg4 与结果）</w:t>
            </w:r>
          </w:p>
          <w:p w14:paraId="6D8702C2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# 搜网与小区评估</w:t>
            </w:r>
          </w:p>
          <w:p w14:paraId="1C94258D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0xB970,   # ML1 Searcher Idle S Criteria</w:t>
            </w:r>
          </w:p>
          <w:p w14:paraId="7BF9A85D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0xB96F,   # ML1 Searcher Conn Eval</w:t>
            </w:r>
          </w:p>
          <w:p w14:paraId="68D21915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0xB950,   # ML1 DL Common Config</w:t>
            </w:r>
          </w:p>
          <w:p w14:paraId="421D882B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0xB96D,   # ML1 Searcher ACQ Config And Response</w:t>
            </w:r>
          </w:p>
          <w:p w14:paraId="15AF273E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0xB98F,   # ML1 Antenna Switch Diversity</w:t>
            </w:r>
          </w:p>
          <w:p w14:paraId="115B469C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0xB9A7,   # ML1 DLM2 CA Metrics Request</w:t>
            </w:r>
          </w:p>
          <w:p w14:paraId="34A040E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# 辅助确认（DRX / 信令面数据流 / 信号质量）</w:t>
            </w:r>
          </w:p>
          <w:p w14:paraId="4C6A73F2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0xB890,   # MAC CDRX Events Info</w:t>
            </w:r>
          </w:p>
          <w:p w14:paraId="7628767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0xB842,   # PDCP DL Rbs Stats（SRB 信令流量）</w:t>
            </w:r>
          </w:p>
          <w:p w14:paraId="4E669CC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0xB860,   # PDCP UL Stats</w:t>
            </w:r>
          </w:p>
          <w:p w14:paraId="7A1FA208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0xB8D8,   # LL1 SERVING SNR</w:t>
            </w:r>
          </w:p>
          <w:p w14:paraId="0D910CC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);</w:t>
            </w:r>
          </w:p>
          <w:p w14:paraId="1B0540E5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6447A62A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my $app = Win32::OLE-&gt;new('QCAT6.Application') or die "no QCAT\n";</w:t>
            </w:r>
          </w:p>
          <w:p w14:paraId="224880F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$app-&gt;{Visible} = FALSE;</w:t>
            </w:r>
          </w:p>
          <w:p w14:paraId="70A0910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$app-&gt;{UsePCTime} = FALSE;</w:t>
            </w:r>
          </w:p>
          <w:p w14:paraId="6F3296F4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my $filter = $app-&gt;{PacketFilter};</w:t>
            </w:r>
          </w:p>
          <w:p w14:paraId="4D4FC974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$filter-&gt;SetAll(FALSE);</w:t>
            </w:r>
          </w:p>
          <w:p w14:paraId="2233A9D6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for my $c (@CODES) { $filter-&gt;Set($c, TRUE); }</w:t>
            </w:r>
          </w:p>
          <w:p w14:paraId="1EB34A9C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$filter-&gt;Commit();</w:t>
            </w:r>
          </w:p>
          <w:p w14:paraId="34D9A31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die "OpenLog failed: $app-&gt;{LastError}\n" unless $app-&gt;OpenLog($HDF);</w:t>
            </w:r>
          </w:p>
          <w:p w14:paraId="443F2BB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print "loaded: $app-&gt;{PacketCount} packets\n";</w:t>
            </w:r>
          </w:p>
          <w:p w14:paraId="2065E33D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4551AAA8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open(my $fh, '&gt;', $OUT) or die "out: $!";</w:t>
            </w:r>
          </w:p>
          <w:p w14:paraId="04A2709A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binmode($fh);</w:t>
            </w:r>
          </w:p>
          <w:p w14:paraId="2B99D79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print $fh "# 5G 接入问题日志过滤输出\n# 日志: $HDF\n";</w:t>
            </w:r>
          </w:p>
          <w:p w14:paraId="427D72CC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5A4DBEB1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my (%cnt, %rach_reason, %rach_result, %serv_cell);</w:t>
            </w:r>
          </w:p>
          <w:p w14:paraId="5B7BA742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my $p = $app-&gt;{FirstPacket};</w:t>
            </w:r>
          </w:p>
          <w:p w14:paraId="6BEB555A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my $n = 0;</w:t>
            </w:r>
          </w:p>
          <w:p w14:paraId="3783849F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while ($p) {</w:t>
            </w:r>
          </w:p>
          <w:p w14:paraId="461068D1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$n++;</w:t>
            </w:r>
          </w:p>
          <w:p w14:paraId="4FA6355D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my $type = $p-&gt;{Type};</w:t>
            </w:r>
          </w:p>
          <w:p w14:paraId="2F973E81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$cnt{$type}++;</w:t>
            </w:r>
          </w:p>
          <w:p w14:paraId="520EBC4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my $txt = $p-&gt;{Text};</w:t>
            </w:r>
          </w:p>
          <w:p w14:paraId="7BFC31CF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$txt =~ s/\r\n/\n/g;</w:t>
            </w:r>
          </w:p>
          <w:p w14:paraId="0A0090A6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printf $fh "=== %08d\t0x%X ===\n", $n, $type;</w:t>
            </w:r>
          </w:p>
          <w:p w14:paraId="2795DCE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my ($h,$mi,$s,$ms) = $txt =~ /(\d\d):(\d\d):(\d\d)\.(\d\d\d)/;</w:t>
            </w:r>
          </w:p>
          <w:p w14:paraId="3278C8BE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my $ts = defined $h ? "$h:$mi:$s.$ms" : '--:--:--.---';</w:t>
            </w:r>
          </w:p>
          <w:p w14:paraId="0FBB7455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if ($type == 0xB889) {</w:t>
            </w:r>
          </w:p>
          <w:p w14:paraId="0D235E93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    my ($reason) = $txt =~ /Rach Reason\s*=\s*(\w+)/;</w:t>
            </w:r>
          </w:p>
          <w:p w14:paraId="71FB6C6E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    $reason //= '?';</w:t>
            </w:r>
          </w:p>
          <w:p w14:paraId="27830AC5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    $rach_reason{$reason}++;</w:t>
            </w:r>
          </w:p>
          <w:p w14:paraId="6E2AB643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    print $fh "&gt;&gt;&gt; RACH_TRIGGER $ts reason=$reason\n";</w:t>
            </w:r>
          </w:p>
          <w:p w14:paraId="1CA3DA9C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} elsif ($type == 0xB88A) {</w:t>
            </w:r>
          </w:p>
          <w:p w14:paraId="51F59302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    my ($res) = $txt =~ /RACH Result\s*=\s*(\w+)/;</w:t>
            </w:r>
          </w:p>
          <w:p w14:paraId="7537B20B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    $res //= '?';</w:t>
            </w:r>
          </w:p>
          <w:p w14:paraId="1EB527F1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    $rach_result{$res}++;</w:t>
            </w:r>
          </w:p>
          <w:p w14:paraId="19710B6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    print $fh "&gt;&gt;&gt; RACH_ATTEMPT $ts result=$res\n";</w:t>
            </w:r>
          </w:p>
          <w:p w14:paraId="3B012D96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} elsif ($type == 0xB823) {</w:t>
            </w:r>
          </w:p>
          <w:p w14:paraId="00674933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    my ($pci) = $txt =~ /Physical Cell ID\s*=\s*(\d+)/;</w:t>
            </w:r>
          </w:p>
          <w:p w14:paraId="24C26E34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    $serv_cell{"pci=$pci"}++ if defined $pci;</w:t>
            </w:r>
          </w:p>
          <w:p w14:paraId="2622110D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    print $fh "&gt;&gt;&gt; SERVING_CELL $ts pci=", ($pci // '?'), "\n";</w:t>
            </w:r>
          </w:p>
          <w:p w14:paraId="254C8F93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}</w:t>
            </w:r>
          </w:p>
          <w:p w14:paraId="62BFE57F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print $fh $txt;</w:t>
            </w:r>
          </w:p>
          <w:p w14:paraId="1A393B36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print $fh "\n";</w:t>
            </w:r>
          </w:p>
          <w:p w14:paraId="59AE21E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last unless $p-&gt;Next();</w:t>
            </w:r>
          </w:p>
          <w:p w14:paraId="4640A37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}</w:t>
            </w:r>
          </w:p>
          <w:p w14:paraId="0D88443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2E50204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print $fh "\n# ============ 接入事件摘要 ============\n";</w:t>
            </w:r>
          </w:p>
          <w:p w14:paraId="6F4E2C21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print $fh "# RACH 触发原因: ", join('  ', map { "$_=$rach_reason{$_}" } keys %rach_reason), "\n";</w:t>
            </w:r>
          </w:p>
          <w:p w14:paraId="1352629F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print $fh "# RACH 结果:     ", join('  ', map { "$_=$rach_result{$_}" } keys %rach_result), "\n";</w:t>
            </w:r>
          </w:p>
          <w:p w14:paraId="36A8BDC1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print $fh "# 服务小区:      ", join('  ', map { "$_=$serv_cell{$_}" } keys %serv_cell), "\n";</w:t>
            </w:r>
          </w:p>
          <w:p w14:paraId="4904392B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print $fh "# 按消息类型统计\n";</w:t>
            </w:r>
          </w:p>
          <w:p w14:paraId="5E703D38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for my $t (sort { $cnt{$b} &lt;=&gt; $cnt{$a} } keys %cnt) {</w:t>
            </w:r>
          </w:p>
          <w:p w14:paraId="68F024FB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my $name = $app-&gt;GetPacketTypeName($t);</w:t>
            </w:r>
          </w:p>
          <w:p w14:paraId="430D4916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printf $fh "# 0x%X\t%d\t%s\n", $t, $cnt{$t}, $name;</w:t>
            </w:r>
          </w:p>
          <w:p w14:paraId="2C51068D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}</w:t>
            </w:r>
          </w:p>
          <w:p w14:paraId="432F3441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close $fh;</w:t>
            </w:r>
          </w:p>
          <w:p w14:paraId="5C7AC8AD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print "done, $n packets -&gt; $OUT\n";</w:t>
            </w:r>
          </w:p>
          <w:p w14:paraId="5012CED8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$p = NULL; $filter = NULL; $app = NULL;</w:t>
            </w:r>
          </w:p>
          <w:p w14:paraId="646A34B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</w:tc>
      </w:tr>
    </w:tbl>
    <w:p w14:paraId="222ECFCF">
      <w:pPr>
        <w:pStyle w:val="3"/>
      </w:pPr>
      <w:r>
        <w:rPr>
          <w:rFonts w:ascii="微软雅黑" w:hAnsi="微软雅黑" w:eastAsia="微软雅黑"/>
          <w:color w:val="1F3B64"/>
          <w:sz w:val="30"/>
        </w:rPr>
        <w:t>附录C 过滤分析5G掉线问题日志 完整源码 (03_filter_drop.pl)</w:t>
      </w:r>
    </w:p>
    <w:p w14:paraId="6FA0441D">
      <w:r>
        <w:rPr>
          <w:rFonts w:ascii="微软雅黑" w:hAnsi="微软雅黑" w:eastAsia="微软雅黑"/>
          <w:b w:val="0"/>
          <w:sz w:val="21"/>
        </w:rPr>
        <w:t>脚本与本文档同目录存放，可直接用文本编辑器另存为同名 .pl 文件；运行前修改配置区的输入输出路径。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0CA7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2AD47DDF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use strict;</w:t>
            </w:r>
          </w:p>
          <w:p w14:paraId="5E9D723D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use warnings;</w:t>
            </w:r>
          </w:p>
          <w:p w14:paraId="4E80556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use Win32::OLE;</w:t>
            </w:r>
          </w:p>
          <w:p w14:paraId="6C0BA358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use constant FALSE =&gt; 0;</w:t>
            </w:r>
          </w:p>
          <w:p w14:paraId="04C4A1F3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use constant TRUE  =&gt; 1;</w:t>
            </w:r>
          </w:p>
          <w:p w14:paraId="7AE6FF92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use constant NULL  =&gt; 0;</w:t>
            </w:r>
          </w:p>
          <w:p w14:paraId="78A496C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558FD83C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 ============================================================</w:t>
            </w:r>
          </w:p>
          <w:p w14:paraId="6ACB5EA5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 工具3：过滤分析 5G 掉线问题的日志</w:t>
            </w:r>
          </w:p>
          <w:p w14:paraId="670277ED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 覆盖一条完整掉线证据链：RRC/RLF、波束失败与 RLM、</w:t>
            </w:r>
          </w:p>
          <w:p w14:paraId="42A2EE2F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 TX_SUSPEND（上行丢弃）、信号质量、调度反馈、L2 缓冲。</w:t>
            </w:r>
          </w:p>
          <w:p w14:paraId="6961067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 配置区：只改这两个路径，本脚本不做时间过滤</w:t>
            </w:r>
          </w:p>
          <w:p w14:paraId="2CD123AF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 ============================================================</w:t>
            </w:r>
          </w:p>
          <w:p w14:paraId="0400E8CE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my $HDF = 'D:\\logs\\xx.hdf';           # 输入：QCAT 可打开的日志</w:t>
            </w:r>
          </w:p>
          <w:p w14:paraId="0D41681E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my $OUT = 'D:\\logs\\drop_filter.txt';  # 输出：过滤后的解码文本</w:t>
            </w:r>
          </w:p>
          <w:p w14:paraId="32A77088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3F60471A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my @CODES = (</w:t>
            </w:r>
          </w:p>
          <w:p w14:paraId="79867F98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# RRC / RLF / 重建立</w:t>
            </w:r>
          </w:p>
          <w:p w14:paraId="00E7DF2F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0xB821,   # RRC OTA Packet</w:t>
            </w:r>
          </w:p>
          <w:p w14:paraId="31F32C6A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0xB822,   # RRC MIB Info</w:t>
            </w:r>
          </w:p>
          <w:p w14:paraId="6473979C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0xB823,   # RRC Serving Cell Info（PCI/频点变化）</w:t>
            </w:r>
          </w:p>
          <w:p w14:paraId="6DE56681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0xB825,   # RRC Configuration Info</w:t>
            </w:r>
          </w:p>
          <w:p w14:paraId="54C3F296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0xB889,   # MAC RACH Trigger（触发原因: RLF / BEAM_FAILURE / SR_Failure）</w:t>
            </w:r>
          </w:p>
          <w:p w14:paraId="491E831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0xB88A,   # MAC RACH Attempt</w:t>
            </w:r>
          </w:p>
          <w:p w14:paraId="5B25D073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# 波束与无线链路监控</w:t>
            </w:r>
          </w:p>
          <w:p w14:paraId="3D15C09C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0xB959,   # ML1 RLM Stats（IS/OOS BLER、Purpose=BEAM_FAILURE）</w:t>
            </w:r>
          </w:p>
          <w:p w14:paraId="7EC1828B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0xB8AE,   # MAC Skip UL TX（TX_SUSPEND / CDRX 丢弃 PUCCH/PUSCH）</w:t>
            </w:r>
          </w:p>
          <w:p w14:paraId="2C8BF72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0xB89C,   # MAC Flow Control</w:t>
            </w:r>
          </w:p>
          <w:p w14:paraId="494D035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0xB890,   # MAC CDRX Events Info</w:t>
            </w:r>
          </w:p>
          <w:p w14:paraId="0891ED96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# 信号质量</w:t>
            </w:r>
          </w:p>
          <w:p w14:paraId="10257C75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0xB8D8,   # LL1 SERVING SNR</w:t>
            </w:r>
          </w:p>
          <w:p w14:paraId="16A14DF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0xB97F,   # ML1 Searcher Measurement Database Update Ext（RSRP/RSRQ/SINR）</w:t>
            </w:r>
          </w:p>
          <w:p w14:paraId="3D62C4E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0xB8B5,   # MAC Tx Pwr Dist Stats LOG</w:t>
            </w:r>
          </w:p>
          <w:p w14:paraId="3223DF7D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# 调度与反馈（判断网络侧是否还在调度）</w:t>
            </w:r>
          </w:p>
          <w:p w14:paraId="5EA00B22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0xB885,   # MAC DCI Info</w:t>
            </w:r>
          </w:p>
          <w:p w14:paraId="15A8EE4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0xB883,   # MAC UL Physical Channel Schedule Report</w:t>
            </w:r>
          </w:p>
          <w:p w14:paraId="39F5C20E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0xB888,   # MAC PDSCH Stats</w:t>
            </w:r>
          </w:p>
          <w:p w14:paraId="598BB542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0xB89B,   # MAC UCI Information（HARQ ACK/NACK）</w:t>
            </w:r>
          </w:p>
          <w:p w14:paraId="39DACF6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0xB896,   # MAC UCI Payload Information</w:t>
            </w:r>
          </w:p>
          <w:p w14:paraId="65B31FC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# L2 缓冲与 BSR（判断上行数据是否堆积）</w:t>
            </w:r>
          </w:p>
          <w:p w14:paraId="2D76E64B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0xB873,   # L2 UL BSR</w:t>
            </w:r>
          </w:p>
          <w:p w14:paraId="3220650B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0xB860,   # PDCP UL Stats</w:t>
            </w:r>
          </w:p>
          <w:p w14:paraId="69613C43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0xB842,   # PDCP DL Rbs Stats</w:t>
            </w:r>
          </w:p>
          <w:p w14:paraId="39E60542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0xB868,   # RLC UL Stats</w:t>
            </w:r>
          </w:p>
          <w:p w14:paraId="5FBE9956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0xB84D,   # RLC DL Stats</w:t>
            </w:r>
          </w:p>
          <w:p w14:paraId="21A1DA0B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0xB872,   # L2 UL TB</w:t>
            </w:r>
          </w:p>
          <w:p w14:paraId="65171EBA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0xB857,   # L2 DL DATA PDU</w:t>
            </w:r>
          </w:p>
          <w:p w14:paraId="7954CF95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);</w:t>
            </w:r>
          </w:p>
          <w:p w14:paraId="1A9D5B9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197A9BE4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my $app = Win32::OLE-&gt;new('QCAT6.Application') or die "no QCAT\n";</w:t>
            </w:r>
          </w:p>
          <w:p w14:paraId="1495F78A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$app-&gt;{Visible} = FALSE;</w:t>
            </w:r>
          </w:p>
          <w:p w14:paraId="5020C42D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$app-&gt;{UsePCTime} = FALSE;</w:t>
            </w:r>
          </w:p>
          <w:p w14:paraId="1864ED52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my $filter = $app-&gt;{PacketFilter};</w:t>
            </w:r>
          </w:p>
          <w:p w14:paraId="48FBB15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$filter-&gt;SetAll(FALSE);</w:t>
            </w:r>
          </w:p>
          <w:p w14:paraId="0EF5EF7C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for my $c (@CODES) { $filter-&gt;Set($c, TRUE); }</w:t>
            </w:r>
          </w:p>
          <w:p w14:paraId="6AF356D4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$filter-&gt;Commit();</w:t>
            </w:r>
          </w:p>
          <w:p w14:paraId="13BA3C15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die "OpenLog failed: $app-&gt;{LastError}\n" unless $app-&gt;OpenLog($HDF);</w:t>
            </w:r>
          </w:p>
          <w:p w14:paraId="65B19C76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print "loaded: $app-&gt;{PacketCount} packets\n";</w:t>
            </w:r>
          </w:p>
          <w:p w14:paraId="65EB287D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474DD68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open(my $fh, '&gt;', $OUT) or die "out: $!";</w:t>
            </w:r>
          </w:p>
          <w:p w14:paraId="0ED4A1A5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binmode($fh);</w:t>
            </w:r>
          </w:p>
          <w:p w14:paraId="5858D116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print $fh "# 5G 掉线问题日志过滤输出\n# 日志: $HDF\n";</w:t>
            </w:r>
          </w:p>
          <w:p w14:paraId="6C8343F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2A7D2F1F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my (%cnt, %rach_reason, %rach_result, %skip_reason, %serv_cell, $ul_dci, $dl_dci, $bsr_n);</w:t>
            </w:r>
          </w:p>
          <w:p w14:paraId="6B25311F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my $p = $app-&gt;{FirstPacket};</w:t>
            </w:r>
          </w:p>
          <w:p w14:paraId="478CCF9D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my $n = 0;</w:t>
            </w:r>
          </w:p>
          <w:p w14:paraId="56E06232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while ($p) {</w:t>
            </w:r>
          </w:p>
          <w:p w14:paraId="4E3DE72B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$n++;</w:t>
            </w:r>
          </w:p>
          <w:p w14:paraId="4763C78C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my $type = $p-&gt;{Type};</w:t>
            </w:r>
          </w:p>
          <w:p w14:paraId="4969597A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$cnt{$type}++;</w:t>
            </w:r>
          </w:p>
          <w:p w14:paraId="1D1B6C64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my $txt = $p-&gt;{Text};</w:t>
            </w:r>
          </w:p>
          <w:p w14:paraId="5CB8AB21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$txt =~ s/\r\n/\n/g;</w:t>
            </w:r>
          </w:p>
          <w:p w14:paraId="61953F3C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printf $fh "=== %08d\t0x%X ===\n", $n, $type;</w:t>
            </w:r>
          </w:p>
          <w:p w14:paraId="32131246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my ($h,$mi,$s,$ms) = $txt =~ /(\d\d):(\d\d):(\d\d)\.(\d\d\d)/;</w:t>
            </w:r>
          </w:p>
          <w:p w14:paraId="7D971368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my $ts = defined $h ? "$h:$mi:$s.$ms" : '--:--:--.---';</w:t>
            </w:r>
          </w:p>
          <w:p w14:paraId="243EB4FE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if ($type == 0xB889) {</w:t>
            </w:r>
          </w:p>
          <w:p w14:paraId="54057B6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    my ($reason) = $txt =~ /Rach Reason\s*=\s*(\w+)/;</w:t>
            </w:r>
          </w:p>
          <w:p w14:paraId="01E7BD6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    $reason //= '?';</w:t>
            </w:r>
          </w:p>
          <w:p w14:paraId="023D923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    $rach_reason{$reason}++;</w:t>
            </w:r>
          </w:p>
          <w:p w14:paraId="00891BED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    print $fh "&gt;&gt;&gt; RACH_TRIGGER $ts reason=$reason\n";</w:t>
            </w:r>
          </w:p>
          <w:p w14:paraId="4BD5B068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} elsif ($type == 0xB88A) {</w:t>
            </w:r>
          </w:p>
          <w:p w14:paraId="1C52302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    my ($res) = $txt =~ /RACH Result\s*=\s*(\w+)/;</w:t>
            </w:r>
          </w:p>
          <w:p w14:paraId="26393E45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    $res //= '?';</w:t>
            </w:r>
          </w:p>
          <w:p w14:paraId="54523675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    $rach_result{$res}++;</w:t>
            </w:r>
          </w:p>
          <w:p w14:paraId="2A59B034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    print $fh "&gt;&gt;&gt; RACH_ATTEMPT $ts result=$res\n";</w:t>
            </w:r>
          </w:p>
          <w:p w14:paraId="164718AA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} elsif ($type == 0xB823) {</w:t>
            </w:r>
          </w:p>
          <w:p w14:paraId="335C8C65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    my ($pci) = $txt =~ /Physical Cell ID\s*=\s*(\d+)/;</w:t>
            </w:r>
          </w:p>
          <w:p w14:paraId="3D407BF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    $serv_cell{"pci=$pci"}++ if defined $pci;</w:t>
            </w:r>
          </w:p>
          <w:p w14:paraId="03329421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    print $fh "&gt;&gt;&gt; SERVING_CELL $ts pci=", ($pci // '?'), "\n";</w:t>
            </w:r>
          </w:p>
          <w:p w14:paraId="5501F2BD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} elsif ($type == 0xB8AE) {</w:t>
            </w:r>
          </w:p>
          <w:p w14:paraId="76A3E8E4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    $skip_reason{TX_SUSPEND}++ while $txt =~ /TX_SUSPEND/g;</w:t>
            </w:r>
          </w:p>
          <w:p w14:paraId="7986ACBA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    print $fh "&gt;&gt;&gt; SKIP_UL_TX $ts tx_suspend=", (scalar(() = $txt =~ /TX_SUSPEND/g)), "\n";</w:t>
            </w:r>
          </w:p>
          <w:p w14:paraId="00404D1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} elsif ($type == 0xB959) {</w:t>
            </w:r>
          </w:p>
          <w:p w14:paraId="6252E50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    my ($purp) = $txt =~ /Purpose\s*=\s*(\w+)/;</w:t>
            </w:r>
          </w:p>
          <w:p w14:paraId="21355693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    print $fh "&gt;&gt;&gt; RLM_STATS $ts purpose=", ($purp // '?'), "\n";</w:t>
            </w:r>
          </w:p>
          <w:p w14:paraId="4B4B5ADE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} elsif ($type == 0xB885) {</w:t>
            </w:r>
          </w:p>
          <w:p w14:paraId="1F7C4F18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    $ul_dci++ while $txt =~ /\bUL_\d_\d\b/g;</w:t>
            </w:r>
          </w:p>
          <w:p w14:paraId="33AD5C66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    $dl_dci++ while $txt =~ /\bDL_\d_\d\b/g;</w:t>
            </w:r>
          </w:p>
          <w:p w14:paraId="42EA6B0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} elsif ($type == 0xB873) {</w:t>
            </w:r>
          </w:p>
          <w:p w14:paraId="35A3E9BB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    $bsr_n++;</w:t>
            </w:r>
          </w:p>
          <w:p w14:paraId="2A59EA9F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    print $fh "&gt;&gt;&gt; UL_BSR $ts\n";</w:t>
            </w:r>
          </w:p>
          <w:p w14:paraId="43C1CDBF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}</w:t>
            </w:r>
          </w:p>
          <w:p w14:paraId="48EBADB4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print $fh $txt;</w:t>
            </w:r>
          </w:p>
          <w:p w14:paraId="3EC90FEC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print $fh "\n";</w:t>
            </w:r>
          </w:p>
          <w:p w14:paraId="28933D6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last unless $p-&gt;Next();</w:t>
            </w:r>
          </w:p>
          <w:p w14:paraId="3C408BC4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}</w:t>
            </w:r>
          </w:p>
          <w:p w14:paraId="3605800D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2E257C31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print $fh "\n# ============ 掉线事件摘要 ============\n";</w:t>
            </w:r>
          </w:p>
          <w:p w14:paraId="6418D16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print $fh "# UL DCI 授权 $ul_dci 次, DL DCI 分配 $dl_dci 次, UL BSR 上报 $bsr_n 次\n";</w:t>
            </w:r>
          </w:p>
          <w:p w14:paraId="779B3A0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print $fh "# RACH 触发原因: ", join('  ', map { "$_=$rach_reason{$_}" } keys %rach_reason), "\n";</w:t>
            </w:r>
          </w:p>
          <w:p w14:paraId="1039F8B8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print $fh "# RACH 结果:     ", join('  ', map { "$_=$rach_result{$_}" } keys %rach_result), "\n";</w:t>
            </w:r>
          </w:p>
          <w:p w14:paraId="1243EF4C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print $fh "# TX_SUSPEND(上行丢弃): ", ($skip_reason{TX_SUSPEND} // 0), " 次\n";</w:t>
            </w:r>
          </w:p>
          <w:p w14:paraId="3CE44348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print $fh "# 服务小区:      ", join('  ', map { "$_=$serv_cell{$_}" } keys %serv_cell), "\n";</w:t>
            </w:r>
          </w:p>
          <w:p w14:paraId="04472DE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print $fh "# 按消息类型统计\n";</w:t>
            </w:r>
          </w:p>
          <w:p w14:paraId="68F745A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for my $t (sort { $cnt{$b} &lt;=&gt; $cnt{$a} } keys %cnt) {</w:t>
            </w:r>
          </w:p>
          <w:p w14:paraId="46A9CAB4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my $name = $app-&gt;GetPacketTypeName($t);</w:t>
            </w:r>
          </w:p>
          <w:p w14:paraId="5980FDAF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   printf $fh "# 0x%X\t%d\t%s\n", $t, $cnt{$t}, $name;</w:t>
            </w:r>
          </w:p>
          <w:p w14:paraId="6839B021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}</w:t>
            </w:r>
          </w:p>
          <w:p w14:paraId="003451CB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close $fh;</w:t>
            </w:r>
          </w:p>
          <w:p w14:paraId="54474CB4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print "done, $n packets -&gt; $OUT\n";</w:t>
            </w:r>
          </w:p>
          <w:p w14:paraId="45DF603B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$p = NULL; $filter = NULL; $app = NULL;</w:t>
            </w:r>
          </w:p>
          <w:p w14:paraId="4C13A48A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5B9410EA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</w:tc>
      </w:tr>
    </w:tbl>
    <w:p w14:paraId="7F448753">
      <w:pPr>
        <w:pStyle w:val="3"/>
      </w:pPr>
      <w:r>
        <w:rPr>
          <w:rFonts w:ascii="微软雅黑" w:hAnsi="微软雅黑" w:eastAsia="微软雅黑"/>
          <w:color w:val="1F3B64"/>
          <w:sz w:val="30"/>
        </w:rPr>
        <w:t>附录D 5G上下行速率场景 AI 分析指引 (01_throughput_analysis_skill.md)</w:t>
      </w:r>
    </w:p>
    <w:p w14:paraId="5E1852D3">
      <w:r>
        <w:rPr>
          <w:rFonts w:ascii="微软雅黑" w:hAnsi="微软雅黑" w:eastAsia="微软雅黑"/>
          <w:b w:val="0"/>
          <w:sz w:val="21"/>
        </w:rPr>
        <w:t>将本文件内容与过滤后的日志一起提供给 AI 平台作为分析指引，AI 会按其中的工作流、消息速查与判定规则输出结论。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0583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093D0D1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---</w:t>
            </w:r>
          </w:p>
          <w:p w14:paraId="722CCB41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name: nr5g-throughput-log-analysis</w:t>
            </w:r>
          </w:p>
          <w:p w14:paraId="0E48EF8C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description: 分析 NR5G QXDM/QCAT 过滤日志中的上下行速率问题（速率低、波动、调度不足、BLER 高等），输入为过滤后的解码文本。</w:t>
            </w:r>
          </w:p>
          <w:p w14:paraId="0C72BF12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---</w:t>
            </w:r>
          </w:p>
          <w:p w14:paraId="3381AB6B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6C385DF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 NR5G 上下行速率日志分析</w:t>
            </w:r>
          </w:p>
          <w:p w14:paraId="32AC2C1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29513F8C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## 触发条件</w:t>
            </w:r>
          </w:p>
          <w:p w14:paraId="50351FED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用户报告下行或上行速率不达标、速率波动大、RB 资源未占满、BLER 高，且提供了经过 Perl 工具过滤的速率日志文本。</w:t>
            </w:r>
          </w:p>
          <w:p w14:paraId="1C04BBF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67E4DC05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## 输入格式说明</w:t>
            </w:r>
          </w:p>
          <w:p w14:paraId="5BF8315A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每条消息前有块头 `=== 八位序号 0x类型 ===`，序号用于证据引用。</w:t>
            </w:r>
          </w:p>
          <w:p w14:paraId="720E54FA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块头下一行是设备时间戳（注意用户会声明时区，通常为 UTC）。</w:t>
            </w:r>
          </w:p>
          <w:p w14:paraId="3DEC2115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文件末尾附事件摘要和按消息类型的统计。</w:t>
            </w:r>
          </w:p>
          <w:p w14:paraId="7D857816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4F54E022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## 分析流程</w:t>
            </w:r>
          </w:p>
          <w:p w14:paraId="333280E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1. 确定测试窗口与业务方向切换点：下行 TB 字节大幅下降、上行 TB 字节大幅上升的时段即切换点；先下后上与同传要分开统计。</w:t>
            </w:r>
          </w:p>
          <w:p w14:paraId="59AF5D1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2. 计算速率：下行用 0xB888 CRC Pass TB Bytes 累计值差分，或用 0xB887 每条 PDSCH 的 TB Size 求和；上行用 0xB883 中 PUSCH 记录的 TB Size 求和。</w:t>
            </w:r>
          </w:p>
          <w:p w14:paraId="455F518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3. 检查调度是否喂饱：RB 占用率、MCS、层数、调制方式、DCI 次数。</w:t>
            </w:r>
          </w:p>
          <w:p w14:paraId="39C6CE7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4. 检查链路质量：BLER、HARQ ACK/NACK、CQI/RI、SNR、发射功率。</w:t>
            </w:r>
          </w:p>
          <w:p w14:paraId="118B7E7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5. 分层归因：区分应用层/PDCP 层与物理层差异、区分首传与重传口径。</w:t>
            </w:r>
          </w:p>
          <w:p w14:paraId="68F0535A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25B69C35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## 关键消息与字段速查</w:t>
            </w:r>
          </w:p>
          <w:p w14:paraId="6595B1BC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- 0xB885 MAC DCI Info：上下行授权次数、MCS（注意动态表头）。</w:t>
            </w:r>
          </w:p>
          <w:p w14:paraId="1F9F412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- 0xB887 MAC PDSCH Status：TB Size、MCS、Rbs、RV、HARQ Id、K1、Layers、CRC State、Mod Type。</w:t>
            </w:r>
          </w:p>
          <w:p w14:paraId="22B4E59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- 0xB883 MAC UL Physical Channel Schedule Report：PUSCH 的 RB Start/Num RBs、MCS、TB Size、TX Mode、TX Type（NEW_TX/RETX）。</w:t>
            </w:r>
          </w:p>
          <w:p w14:paraId="2BD81CAE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- 0xB888 MAC PDSCH Stats：Num CRC Pass/Fail TB、Num ReTx、CRC Pass TB Bytes（累计值）。</w:t>
            </w:r>
          </w:p>
          <w:p w14:paraId="105048F5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- 0xB89B MAC UCI Information：HARQ ACK/NACK 反馈。</w:t>
            </w:r>
          </w:p>
          <w:p w14:paraId="33547293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- 0xB8A7 MAC CSF Report：CQI、RI、PMI。</w:t>
            </w:r>
          </w:p>
          <w:p w14:paraId="4105608B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- 0xB8D8 LL1 SERVING SNR：各 RX 天线 SNR。</w:t>
            </w:r>
          </w:p>
          <w:p w14:paraId="3BB1F7BA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- 0xB8B5 MAC Tx Pwr Dist Stats：上行发射功率分档。</w:t>
            </w:r>
          </w:p>
          <w:p w14:paraId="4500EDAC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26E00CA1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## 判定规则</w:t>
            </w:r>
          </w:p>
          <w:p w14:paraId="27FB609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BLER 持续高于 10%：链路质量差，优先查 SNR/RSRP，再看 MCS 被压低。</w:t>
            </w:r>
          </w:p>
          <w:p w14:paraId="7FF4D8F3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RB 占用率长期低于 60% 且缓冲有数据：调度受限或配置限制。</w:t>
            </w:r>
          </w:p>
          <w:p w14:paraId="7D47DE14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MCS 高但速率低：检查层数、调制与 TB Size，是否被误用单层。</w:t>
            </w:r>
          </w:p>
          <w:p w14:paraId="126C44B4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上行重传率（TX Type=RETX 占比）高：上行链路受限或功率受限。</w:t>
            </w:r>
          </w:p>
          <w:p w14:paraId="5603B95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7D6A8F2A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## 输出要求</w:t>
            </w:r>
          </w:p>
          <w:p w14:paraId="06063433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按秒或按相给出速率、RB、MCS、BLER、CQI/RI、SNR 的汇总表。</w:t>
            </w:r>
          </w:p>
          <w:p w14:paraId="0580C51D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时间线描述业务方向切换与异常时段。</w:t>
            </w:r>
          </w:p>
          <w:p w14:paraId="394C0AA8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每个结论附日志块号（=== 序号 0x类型 ===）作为证据。</w:t>
            </w:r>
          </w:p>
          <w:p w14:paraId="13874E0C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67A034E4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## 注意事项</w:t>
            </w:r>
          </w:p>
          <w:p w14:paraId="5A22FD2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物理层速率含重传与协议开销，会高于应用层测速软件结果。</w:t>
            </w:r>
          </w:p>
          <w:p w14:paraId="1E6738E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累计计数器必须用前后两次的差值，不能用单条数值。</w:t>
            </w:r>
          </w:p>
          <w:p w14:paraId="5B4322E5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</w:tc>
      </w:tr>
    </w:tbl>
    <w:p w14:paraId="7289F60A">
      <w:pPr>
        <w:pStyle w:val="3"/>
      </w:pPr>
      <w:r>
        <w:rPr>
          <w:rFonts w:ascii="微软雅黑" w:hAnsi="微软雅黑" w:eastAsia="微软雅黑"/>
          <w:color w:val="1F3B64"/>
          <w:sz w:val="30"/>
        </w:rPr>
        <w:t>附录E 5G接入场景 AI 分析指引 (02_access_analysis_skill.md)</w:t>
      </w:r>
    </w:p>
    <w:p w14:paraId="096E9F25">
      <w:r>
        <w:rPr>
          <w:rFonts w:ascii="微软雅黑" w:hAnsi="微软雅黑" w:eastAsia="微软雅黑"/>
          <w:b w:val="0"/>
          <w:sz w:val="21"/>
        </w:rPr>
        <w:t>将本文件内容与过滤后的日志一起提供给 AI 平台作为分析指引，AI 会按其中的工作流、消息速查与判定规则输出结论。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842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3D4EB57C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---</w:t>
            </w:r>
          </w:p>
          <w:p w14:paraId="6152AB03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name: nr5g-access-log-analysis</w:t>
            </w:r>
          </w:p>
          <w:p w14:paraId="051A117A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description: 分析 NR5G QXDM/QCAT 过滤日志中的接入问题（搜网慢、无服务、Attach/Registration 拒绝、随机接入失败），输入为过滤后的解码文本。</w:t>
            </w:r>
          </w:p>
          <w:p w14:paraId="13749A5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---</w:t>
            </w:r>
          </w:p>
          <w:p w14:paraId="23663702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1172F3A4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 NR5G 接入问题日志分析</w:t>
            </w:r>
          </w:p>
          <w:p w14:paraId="295DE3D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3D12D695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## 触发条件</w:t>
            </w:r>
          </w:p>
          <w:p w14:paraId="04032EF4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用户报告搜网慢、无服务、Attach/Registration 被拒绝、注册后不建业务，且提供了经过 Perl 工具过滤的接入日志文本。</w:t>
            </w:r>
          </w:p>
          <w:p w14:paraId="017CFA4F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10EC196D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## 输入格式说明</w:t>
            </w:r>
          </w:p>
          <w:p w14:paraId="3138E3CE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每条消息前有块头 `=== 八位序号 0x类型 ===`，序号用于证据引用。</w:t>
            </w:r>
          </w:p>
          <w:p w14:paraId="2B322FB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事件标记 `&gt;&gt;&gt; RACH_TRIGGER`、`&gt;&gt;&gt; RACH_ATTEMPT`、`&gt;&gt;&gt; SERVING_CELL` 已由过滤脚本插入。</w:t>
            </w:r>
          </w:p>
          <w:p w14:paraId="4A260771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RRC OTA 文本内嵌 NAS 消息，需按 3GPP TS 24.501 解码关键 IE 与 cause。</w:t>
            </w:r>
          </w:p>
          <w:p w14:paraId="52AB9F8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70C0F3C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## 分析流程</w:t>
            </w:r>
          </w:p>
          <w:p w14:paraId="331C4FAC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1. 定基线：用 0xB823 服务小区消息梳理驻留小区变化时间线。</w:t>
            </w:r>
          </w:p>
          <w:p w14:paraId="1755864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2. RRC 建链：在 0xB821 中找 RRC Setup / SetupComplete / Reject 及原因。</w:t>
            </w:r>
          </w:p>
          <w:p w14:paraId="47021A0C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3. NAS 注册：跟踪 Registration request → accept/reject，记录 5GMM cause；0xB80C 看注册状态变化。</w:t>
            </w:r>
          </w:p>
          <w:p w14:paraId="1D2AE112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4. 随机接入：0xB889 看触发原因，0xB88A 看 Msg1~Msg4 成功失败点。</w:t>
            </w:r>
          </w:p>
          <w:p w14:paraId="5AD6F4B8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5. 搜网评估：0xB970/0xB96F 看空闲态 S 准则与连接态小区评估，0xB98F 看天线分集切换。</w:t>
            </w:r>
          </w:p>
          <w:p w14:paraId="760E46AE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1BBFD286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## 关键消息与字段速查</w:t>
            </w:r>
          </w:p>
          <w:p w14:paraId="2746670D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- 0xB821 RRC OTA Packet：RRC Setup、RRC Reject、RRCRelease，内嵌 NAS。</w:t>
            </w:r>
          </w:p>
          <w:p w14:paraId="6E175A4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- 0xB80C NAS MM5G State：注册状态（DEREGISTERED/REGISTERED）。</w:t>
            </w:r>
          </w:p>
          <w:p w14:paraId="12AB0C12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- 0xB80D NAS MM5G Service Request：业务请求。</w:t>
            </w:r>
          </w:p>
          <w:p w14:paraId="4E363BBB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- 0xB823 RRC Serving Cell Info：PCI、DL/UL Frequency、Bandwidth。</w:t>
            </w:r>
          </w:p>
          <w:p w14:paraId="11B6D7F3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- 0xB889 MAC RACH Trigger：Rach Reason（INITIAL_ACCESS/RLF/BEAM_FAILURE 等）。</w:t>
            </w:r>
          </w:p>
          <w:p w14:paraId="5134F31D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- 0xB88A MAC RACH Attempt：Msg1~Msg4 位图、RACH Result、RA_RNTI、C_RNTI。</w:t>
            </w:r>
          </w:p>
          <w:p w14:paraId="31EADA6F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- 0xB970 / 0xB96F：空闲态 S 准则、连接态小区评估。</w:t>
            </w:r>
          </w:p>
          <w:p w14:paraId="78D9277B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4259B674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## 判定规则</w:t>
            </w:r>
          </w:p>
          <w:p w14:paraId="4F00F792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Registration reject 5GMM cause 27（N1 mode not allowed）：N1 被网络禁止，勿按 APN 问题处理。</w:t>
            </w:r>
          </w:p>
          <w:p w14:paraId="241D828E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Attach reject EMM cause 17（Network failure）且伴随无效 DNN/APN：数据配置问题。</w:t>
            </w:r>
          </w:p>
          <w:p w14:paraId="3C3CB62C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RACH 多次 FAILURE_MSG4_CT_TIMER_EXPIRED：竞争解决失败，检查上行链路与小区拥塞。</w:t>
            </w:r>
          </w:p>
          <w:p w14:paraId="620DEDFF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连续 RACH 失败且服务小区不变：优先怀疑上行受限，而非小区选择异常。</w:t>
            </w:r>
          </w:p>
          <w:p w14:paraId="5BA1AC71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13F66F1B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## 输出要求</w:t>
            </w:r>
          </w:p>
          <w:p w14:paraId="2C40FEEA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输出 RRC→NAS→RACH 的接入流程时间线。</w:t>
            </w:r>
          </w:p>
          <w:p w14:paraId="375681BC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明确拒绝/失败原因（cause 值与含义），区分 RRC 层与 NAS 层问题。</w:t>
            </w:r>
          </w:p>
          <w:p w14:paraId="0518D90E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每个结论附日志块号作为证据。</w:t>
            </w:r>
          </w:p>
          <w:p w14:paraId="35E5344D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685E38DC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## 注意事项</w:t>
            </w:r>
          </w:p>
          <w:p w14:paraId="7E3B319E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设备日志通常为 UTC，与本地时间存在固定偏差，先对齐再下结论。</w:t>
            </w:r>
          </w:p>
          <w:p w14:paraId="68D8218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单次 RACH 失败不代表接入失败，要看是否有后续成功与 NAS 层结果。</w:t>
            </w:r>
          </w:p>
          <w:p w14:paraId="688CA96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</w:tc>
      </w:tr>
    </w:tbl>
    <w:p w14:paraId="560B606E">
      <w:pPr>
        <w:pStyle w:val="3"/>
      </w:pPr>
      <w:r>
        <w:rPr>
          <w:rFonts w:ascii="微软雅黑" w:hAnsi="微软雅黑" w:eastAsia="微软雅黑"/>
          <w:color w:val="1F3B64"/>
          <w:sz w:val="30"/>
        </w:rPr>
        <w:t>附录F 5G掉线场景 AI 分析指引 (03_drop_analysis_skill.md)</w:t>
      </w:r>
    </w:p>
    <w:p w14:paraId="085844FC">
      <w:r>
        <w:rPr>
          <w:rFonts w:ascii="微软雅黑" w:hAnsi="微软雅黑" w:eastAsia="微软雅黑"/>
          <w:b w:val="0"/>
          <w:sz w:val="21"/>
        </w:rPr>
        <w:t>将本文件内容与过滤后的日志一起提供给 AI 平台作为分析指引，AI 会按其中的工作流、消息速查与判定规则输出结论。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FAC3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52C651F6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---</w:t>
            </w:r>
          </w:p>
          <w:p w14:paraId="12D697D1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name: nr5g-drop-rlf-log-analysis</w:t>
            </w:r>
          </w:p>
          <w:p w14:paraId="3FF167F3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description: 分析 NR5G QXDM/QCAT 过滤日志中的掉线/无线链路失败问题（RLF、波束失败、上行挂起、RRC 重建），输入为过滤后的解码文本。</w:t>
            </w:r>
          </w:p>
          <w:p w14:paraId="0E5426F5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---</w:t>
            </w:r>
          </w:p>
          <w:p w14:paraId="6F8AD81A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208F12C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 NR5G 掉线 / RLF 日志分析</w:t>
            </w:r>
          </w:p>
          <w:p w14:paraId="5E37875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5E7FD8F6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## 触发条件</w:t>
            </w:r>
          </w:p>
          <w:p w14:paraId="5EBC81D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用户报告通话或数据中断后恢复（出现 RRC 重建），且提供了经过 Perl 工具过滤的掉线日志文本。</w:t>
            </w:r>
          </w:p>
          <w:p w14:paraId="3E2219A3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02E370EF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## 输入格式说明</w:t>
            </w:r>
          </w:p>
          <w:p w14:paraId="54F72CF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每条消息前有块头 `=== 八位序号 0x类型 ===`，序号用于证据引用。</w:t>
            </w:r>
          </w:p>
          <w:p w14:paraId="1472A75F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事件标记 `&gt;&gt;&gt; RACH_TRIGGER`、`&gt;&gt;&gt; RACH_ATTEMPT`、`&gt;&gt;&gt; SERVING_CELL`、`&gt;&gt;&gt; SKIP_UL_TX`、`&gt;&gt;&gt; RLM_STATS`、`&gt;&gt;&gt; UL_BSR` 已由过滤脚本插入。</w:t>
            </w:r>
          </w:p>
          <w:p w14:paraId="531576D2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文件末尾附 TX_SUSPEND 次数、DCI 次数、BSR 次数等摘要。</w:t>
            </w:r>
          </w:p>
          <w:p w14:paraId="59E711CE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2AB1FF1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## 分析流程</w:t>
            </w:r>
          </w:p>
          <w:p w14:paraId="2BC0610B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1. 定位起点：0xB889 的 RACH 触发原因（RLF / BEAM_FAILURE / SR_Failure）与 0xB959 的 Purpose。</w:t>
            </w:r>
          </w:p>
          <w:p w14:paraId="73F69F23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2. 重建波束失败过程：0xB959 中 IS/OOS 滤波 BLER 逐帧变化，确认是否达到 beamFailureInstanceMaxCount。</w:t>
            </w:r>
          </w:p>
          <w:p w14:paraId="32F11128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3. 检查上行挂起：0xB8AE 中 Drop Reason=TX_SUSPEND 与 Drop Chan Type（PUCCH/PUSCH），统计挂起起止。</w:t>
            </w:r>
          </w:p>
          <w:p w14:paraId="0DE0FACC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4. 检查调度中断：0xB885 中上下行 DCI 最后一次下发时刻，确认网络侧是否停止调度。</w:t>
            </w:r>
          </w:p>
          <w:p w14:paraId="740C0CA6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5. 检查缓冲堆积：0xB860 PDCP UL Stats 缓冲字节、0xB868 RLC UL、0xB873 BSR。</w:t>
            </w:r>
          </w:p>
          <w:p w14:paraId="6FCB9B1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6. 确认恢复路径：RACH SUCCESS 或 ABORTED → 服务小区变化 → RRC 重建 → 业务恢复。</w:t>
            </w:r>
          </w:p>
          <w:p w14:paraId="0DFA68B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011ECB78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## 关键消息与字段速查</w:t>
            </w:r>
          </w:p>
          <w:p w14:paraId="4E8766C4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- 0xB889 MAC RACH Trigger：Rach Reason。</w:t>
            </w:r>
          </w:p>
          <w:p w14:paraId="6AF522D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- 0xB88A MAC RACH Attempt：RACH Result（SUCCESS/ABORTED/FAILURE_MSG4_CT_TIMER_EXPIRED）、Msg1~Msg4。</w:t>
            </w:r>
          </w:p>
          <w:p w14:paraId="73EB661D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- 0xB959 ML1 RLM Stats：Purpose（BEAM_FAILURE/RLF）、IS Filt/OOS Filt BLER。</w:t>
            </w:r>
          </w:p>
          <w:p w14:paraId="020066A1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- 0xB8AE MAC Skip UL TX：Drop Reason（TX_SUSPEND/CDRX_INACTIVE/TX_BLANKING）、Drop Chan Type。</w:t>
            </w:r>
          </w:p>
          <w:p w14:paraId="52DA0A45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- 0xB885 MAC DCI Info：上下行授权是否中断。</w:t>
            </w:r>
          </w:p>
          <w:p w14:paraId="63E40FED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- 0xB860 / 0xB868 / 0xB873：PDCP/RLC 缓冲与 BSR 上报。</w:t>
            </w:r>
          </w:p>
          <w:p w14:paraId="5F9DA66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- 0xB823：服务小区 PCI 变化（切换/重建前后）。</w:t>
            </w:r>
          </w:p>
          <w:p w14:paraId="5F213FA2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0539728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## 判定规则</w:t>
            </w:r>
          </w:p>
          <w:p w14:paraId="5FF2701A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SR/BSR 待处理但 PUCCH 被 TX_SUSPEND 丢弃：MAC 层上行挂起，并非 RRC 配置缺失。</w:t>
            </w:r>
          </w:p>
          <w:p w14:paraId="59A68A1E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DCI 完全中断且无 RACH 上行授权：网络侧不再调度，UE 无法上报。</w:t>
            </w:r>
          </w:p>
          <w:p w14:paraId="48AD1B6D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波束失败恢复 RACH 连续失败或 ABORTED：触发 RLF，进入 RRC 重建。</w:t>
            </w:r>
          </w:p>
          <w:p w14:paraId="7A03CD7B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PDCP SN 冻结 + 缓冲持续增长：数据停摆，支持上行阻塞结论。</w:t>
            </w:r>
          </w:p>
          <w:p w14:paraId="3ED8F776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0CC0BBCE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## 输出要求</w:t>
            </w:r>
          </w:p>
          <w:p w14:paraId="3CFE7B03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分阶段时间线：正常 → 劣化（波束失败）→ 挂起（无调度）→ 重建恢复。</w:t>
            </w:r>
          </w:p>
          <w:p w14:paraId="2875D5F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明确每个阶段的关键字段证据与日志块号。</w:t>
            </w:r>
          </w:p>
          <w:p w14:paraId="7BA2F656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给出根因（波束失败/网络侧停止调度/其他）与置信度说明。</w:t>
            </w:r>
          </w:p>
          <w:p w14:paraId="7863B6D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  <w:p w14:paraId="7CC75A04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## 注意事项</w:t>
            </w:r>
          </w:p>
          <w:p w14:paraId="7B845991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TX_SUSPEND 抑制实际发送，SR/BSR 的触发逻辑仍可处于 pending，两者不矛盾。</w:t>
            </w:r>
          </w:p>
          <w:p w14:paraId="08503A5C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>- 区分波束失败恢复成功与最终 RLF：以 RACH 结果与服务小区变化为准。</w:t>
            </w:r>
          </w:p>
          <w:p w14:paraId="7C8D2840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6"/>
              </w:rPr>
              <w:t xml:space="preserve"> </w:t>
            </w:r>
          </w:p>
        </w:tc>
      </w:tr>
    </w:tbl>
    <w:p w14:paraId="1F23F82F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5F2D42"/>
    <w:rsid w:val="380E5160"/>
    <w:rsid w:val="5B3E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2811</Words>
  <Characters>5619</Characters>
  <Lines>0</Lines>
  <Paragraphs>0</Paragraphs>
  <TotalTime>4</TotalTime>
  <ScaleCrop>false</ScaleCrop>
  <LinksUpToDate>false</LinksUpToDate>
  <CharactersWithSpaces>6463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ZJQ</dc:creator>
  <dc:description>generated by python-docx</dc:description>
  <cp:lastModifiedBy>ZJQ</cp:lastModifiedBy>
  <dcterms:modified xsi:type="dcterms:W3CDTF">2026-10-23T12:37:50Z</dcterms:modified>
  <dc:title>Perl工具解析QXDM日志与AI平台协议分析培训手册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eyJoZGlkIjoiMGI4YjUzYzFjZjVmYzU1NjNhNjEzZGM4MWJmOWM4NmIiLCJ1c2VySWQiOiI0NTg5MzQzMjYifQ==</vt:lpwstr>
  </property>
  <property fmtid="{D5CDD505-2E9C-101B-9397-08002B2CF9AE}" pid="3" name="KSOProductBuildVer">
    <vt:lpwstr>2052-12.1.0.29161</vt:lpwstr>
  </property>
  <property fmtid="{D5CDD505-2E9C-101B-9397-08002B2CF9AE}" pid="4" name="ICV">
    <vt:lpwstr>2659D43EB437410085B689AE57F62233_12</vt:lpwstr>
  </property>
</Properties>
</file>